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72837">
      <w:r>
        <w:rPr>
          <w:b/>
          <w:color w:val="DF361E"/>
          <w:sz w:val="64"/>
        </w:rPr>
        <w:t>国际中医养生大会理事会介绍</w:t>
      </w:r>
    </w:p>
    <w:p w14:paraId="1C29594E">
      <w:pPr>
        <w:jc w:val="left"/>
      </w:pPr>
    </w:p>
    <w:p w14:paraId="5E87D74C"/>
    <w:p w14:paraId="09C3DE9E">
      <w:pPr>
        <w:ind w:firstLine="420"/>
      </w:pPr>
      <w:r>
        <w:rPr>
          <w:b/>
          <w:color w:val="DF361E"/>
          <w:sz w:val="48"/>
        </w:rPr>
        <w:t>中文名：国际中医养生大会理事会</w:t>
      </w:r>
    </w:p>
    <w:p w14:paraId="4B5014C2">
      <w:pPr>
        <w:ind w:firstLine="420"/>
      </w:pPr>
      <w:r>
        <w:rPr>
          <w:b/>
          <w:color w:val="DF361E"/>
          <w:sz w:val="48"/>
        </w:rPr>
        <w:t>英文名：International Council of Conference on health-care with Chinese Medicine </w:t>
      </w:r>
    </w:p>
    <w:p w14:paraId="0CFCC1DB">
      <w:pPr>
        <w:ind w:firstLine="420"/>
      </w:pPr>
      <w:r>
        <w:rPr>
          <w:b/>
          <w:color w:val="4532B0"/>
          <w:sz w:val="48"/>
        </w:rPr>
        <w:t>注册机关：加拿大联邦政府</w:t>
      </w:r>
    </w:p>
    <w:p w14:paraId="11010CCC">
      <w:pPr>
        <w:ind w:firstLine="420"/>
      </w:pPr>
      <w:r>
        <w:rPr>
          <w:b/>
          <w:color w:val="4532B0"/>
          <w:sz w:val="48"/>
        </w:rPr>
        <w:t>注册日期：2018年1月4日</w:t>
      </w:r>
    </w:p>
    <w:p w14:paraId="516E4259">
      <w:pPr>
        <w:ind w:firstLine="420"/>
      </w:pPr>
      <w:r>
        <w:rPr>
          <w:b/>
          <w:color w:val="4532B0"/>
          <w:sz w:val="48"/>
        </w:rPr>
        <w:t>性质：非政府、非宗教、非盈利组织</w:t>
      </w:r>
    </w:p>
    <w:p w14:paraId="461482F0">
      <w:pPr>
        <w:ind w:firstLine="420"/>
      </w:pPr>
      <w:r>
        <w:rPr>
          <w:b/>
          <w:sz w:val="40"/>
        </w:rPr>
        <w:t>Status: Active </w:t>
      </w:r>
    </w:p>
    <w:p w14:paraId="5182743A">
      <w:pPr>
        <w:ind w:firstLine="420"/>
      </w:pPr>
      <w:r>
        <w:rPr>
          <w:b/>
          <w:sz w:val="40"/>
        </w:rPr>
        <w:t>Corporation Number: 1056656-0 </w:t>
      </w:r>
    </w:p>
    <w:p w14:paraId="68E2D611">
      <w:pPr>
        <w:ind w:firstLine="420"/>
      </w:pPr>
      <w:r>
        <w:rPr>
          <w:b/>
          <w:sz w:val="40"/>
        </w:rPr>
        <w:t>Business Number: 777456682RC0001 </w:t>
      </w:r>
    </w:p>
    <w:p w14:paraId="0EFB85F8">
      <w:pPr>
        <w:ind w:firstLine="420"/>
      </w:pPr>
      <w:r>
        <w:rPr>
          <w:b/>
          <w:sz w:val="40"/>
        </w:rPr>
        <w:t>地址：1555 22nd Street, West Vancouver  British Columbia Canada </w:t>
      </w:r>
    </w:p>
    <w:p w14:paraId="706F5C57">
      <w:pPr>
        <w:ind w:firstLine="420"/>
      </w:pPr>
      <w:r>
        <w:rPr>
          <w:b/>
          <w:sz w:val="40"/>
        </w:rPr>
        <w:t>V7V 4E1</w:t>
      </w:r>
    </w:p>
    <w:p w14:paraId="0984C697">
      <w:pPr>
        <w:ind w:firstLine="420"/>
        <w:jc w:val="both"/>
      </w:pPr>
      <w:r>
        <w:rPr>
          <w:b/>
          <w:sz w:val="40"/>
        </w:rPr>
        <w:t>Filing Date: 2018-01-4</w:t>
      </w:r>
    </w:p>
    <w:p w14:paraId="4C558597">
      <w:pPr>
        <w:ind w:firstLine="420"/>
        <w:jc w:val="both"/>
      </w:pPr>
      <w:r>
        <w:rPr>
          <w:b/>
          <w:color w:val="DF361E"/>
          <w:sz w:val="48"/>
        </w:rPr>
        <w:t>国际中医养生大会理事会旗下机构：</w:t>
      </w:r>
    </w:p>
    <w:p w14:paraId="3241AF8E">
      <w:pPr>
        <w:ind w:firstLine="420"/>
        <w:jc w:val="both"/>
      </w:pPr>
      <w:r>
        <w:rPr>
          <w:b/>
          <w:sz w:val="40"/>
        </w:rPr>
        <w:t>国际中医药AI创新中心</w:t>
      </w:r>
    </w:p>
    <w:p w14:paraId="6CEF3D08">
      <w:pPr>
        <w:ind w:firstLine="420"/>
        <w:jc w:val="both"/>
      </w:pPr>
      <w:r>
        <w:rPr>
          <w:b/>
          <w:sz w:val="40"/>
        </w:rPr>
        <w:t>世华开大（厦门）医学研究院</w:t>
      </w:r>
    </w:p>
    <w:p w14:paraId="0CF206CB">
      <w:pPr>
        <w:ind w:firstLine="420"/>
        <w:jc w:val="both"/>
      </w:pPr>
      <w:r>
        <w:rPr>
          <w:b/>
          <w:sz w:val="40"/>
        </w:rPr>
        <w:t>世界TCM</w:t>
      </w:r>
    </w:p>
    <w:p w14:paraId="1E0EFE17">
      <w:pPr>
        <w:ind w:firstLine="420"/>
        <w:jc w:val="both"/>
      </w:pPr>
      <w:r>
        <w:rPr>
          <w:b/>
          <w:sz w:val="40"/>
        </w:rPr>
        <w:t>水木时代研究院</w:t>
      </w:r>
    </w:p>
    <w:p w14:paraId="4CB07B8A">
      <w:pPr>
        <w:ind w:firstLine="420"/>
      </w:pPr>
      <w:r>
        <w:rPr>
          <w:b/>
          <w:color w:val="DF361E"/>
          <w:sz w:val="48"/>
        </w:rPr>
        <w:t>目 录</w:t>
      </w:r>
    </w:p>
    <w:p w14:paraId="7A463E81">
      <w:pPr>
        <w:ind w:firstLine="420"/>
      </w:pPr>
      <w:r>
        <w:rPr>
          <w:b/>
          <w:color w:val="4532B0"/>
          <w:sz w:val="40"/>
        </w:rPr>
        <w:t>一、组织概述</w:t>
      </w:r>
    </w:p>
    <w:p w14:paraId="09950992">
      <w:pPr>
        <w:ind w:firstLine="420"/>
      </w:pPr>
      <w:r>
        <w:rPr>
          <w:b/>
          <w:color w:val="4532B0"/>
          <w:sz w:val="40"/>
        </w:rPr>
        <w:t>二、成立宗旨</w:t>
      </w:r>
    </w:p>
    <w:p w14:paraId="698DE7F8">
      <w:pPr>
        <w:ind w:firstLine="420"/>
      </w:pPr>
      <w:r>
        <w:rPr>
          <w:sz w:val="40"/>
        </w:rPr>
        <w:t>（一）传承</w:t>
      </w:r>
      <w:r>
        <w:rPr>
          <w:rFonts w:hint="eastAsia"/>
          <w:sz w:val="40"/>
          <w:lang w:val="en-US" w:eastAsia="zh-CN"/>
        </w:rPr>
        <w:t>创新</w:t>
      </w:r>
      <w:r>
        <w:rPr>
          <w:sz w:val="40"/>
        </w:rPr>
        <w:t>中华传统养生智慧</w:t>
      </w:r>
    </w:p>
    <w:p w14:paraId="32CEE4BC">
      <w:pPr>
        <w:ind w:firstLine="420"/>
      </w:pPr>
      <w:r>
        <w:rPr>
          <w:sz w:val="40"/>
        </w:rPr>
        <w:t>（二）搭建中外学术对话桥梁</w:t>
      </w:r>
    </w:p>
    <w:p w14:paraId="6C7F4A1E">
      <w:pPr>
        <w:ind w:firstLine="420"/>
      </w:pPr>
      <w:r>
        <w:rPr>
          <w:sz w:val="40"/>
        </w:rPr>
        <w:t>（三）开展健康普惠服务</w:t>
      </w:r>
    </w:p>
    <w:p w14:paraId="44767C9B">
      <w:pPr>
        <w:ind w:firstLine="420"/>
      </w:pPr>
      <w:r>
        <w:rPr>
          <w:sz w:val="40"/>
        </w:rPr>
        <w:t>（四）推动康养产业国际合作</w:t>
      </w:r>
    </w:p>
    <w:p w14:paraId="04C269AF">
      <w:pPr>
        <w:ind w:firstLine="420"/>
      </w:pPr>
      <w:r>
        <w:rPr>
          <w:sz w:val="40"/>
        </w:rPr>
        <w:t>（五）团结全球海外中医从业者</w:t>
      </w:r>
    </w:p>
    <w:p w14:paraId="428CFCA2">
      <w:pPr>
        <w:ind w:firstLine="420"/>
      </w:pPr>
      <w:r>
        <w:rPr>
          <w:b/>
          <w:color w:val="4532B0"/>
          <w:sz w:val="40"/>
        </w:rPr>
        <w:t>三、标志性活动</w:t>
      </w:r>
    </w:p>
    <w:p w14:paraId="0961993F">
      <w:pPr>
        <w:ind w:firstLine="420"/>
      </w:pPr>
      <w:r>
        <w:rPr>
          <w:b/>
          <w:color w:val="4532B0"/>
          <w:sz w:val="40"/>
        </w:rPr>
        <w:t>四、长效传播工作</w:t>
      </w:r>
    </w:p>
    <w:p w14:paraId="588A3821">
      <w:pPr>
        <w:ind w:firstLine="420"/>
      </w:pPr>
      <w:r>
        <w:rPr>
          <w:b/>
          <w:color w:val="4532B0"/>
          <w:sz w:val="40"/>
        </w:rPr>
        <w:t>五、行业评价体系建设</w:t>
      </w:r>
    </w:p>
    <w:p w14:paraId="3D0539BC">
      <w:pPr>
        <w:ind w:firstLine="420"/>
        <w:jc w:val="both"/>
      </w:pPr>
      <w:r>
        <w:rPr>
          <w:b/>
          <w:color w:val="4532B0"/>
          <w:sz w:val="40"/>
        </w:rPr>
        <w:t>六、总结</w:t>
      </w:r>
    </w:p>
    <w:p w14:paraId="1444C2FC">
      <w:pPr>
        <w:ind w:firstLine="420"/>
        <w:jc w:val="both"/>
      </w:pPr>
      <w:r>
        <w:rPr>
          <w:b/>
          <w:color w:val="4532B0"/>
          <w:sz w:val="40"/>
        </w:rPr>
        <w:t>七、首届理事会现任主席焦顺发简介</w:t>
      </w:r>
    </w:p>
    <w:p w14:paraId="1F0F44F3">
      <w:pPr>
        <w:ind w:firstLine="420"/>
      </w:pPr>
      <w:r>
        <w:rPr>
          <w:b/>
          <w:color w:val="DF361E"/>
          <w:sz w:val="48"/>
        </w:rPr>
        <w:t>一、组织概述</w:t>
      </w:r>
    </w:p>
    <w:p w14:paraId="6F5AE67C">
      <w:pPr>
        <w:ind w:firstLine="420"/>
        <w:jc w:val="both"/>
      </w:pPr>
      <w:r>
        <w:rPr>
          <w:sz w:val="40"/>
        </w:rPr>
        <w:t>国际中医养生大会理事会（英文简称CCCM），是在加拿大依法注册成立的中医药国际公益性行业组织。该理事会依托北美华人中医药专业力量，成功搭建起跨国界、跨文化的中医药交流平台。作为</w:t>
      </w:r>
      <w:r>
        <w:rPr>
          <w:rFonts w:hint="eastAsia"/>
          <w:sz w:val="40"/>
          <w:lang w:eastAsia="zh-CN"/>
        </w:rPr>
        <w:t>“</w:t>
      </w:r>
      <w:r>
        <w:rPr>
          <w:sz w:val="40"/>
        </w:rPr>
        <w:t>国际中医药AI创新中心</w:t>
      </w:r>
      <w:r>
        <w:rPr>
          <w:rFonts w:hint="eastAsia"/>
          <w:sz w:val="40"/>
          <w:lang w:eastAsia="zh-CN"/>
        </w:rPr>
        <w:t>”、</w:t>
      </w:r>
      <w:r>
        <w:rPr>
          <w:sz w:val="40"/>
        </w:rPr>
        <w:t>“国医名家论坛”、“海外国医论坛”、“岐黄文学月”、“中医中药世界行”等中医药</w:t>
      </w:r>
      <w:r>
        <w:rPr>
          <w:rFonts w:hint="eastAsia"/>
          <w:sz w:val="40"/>
          <w:lang w:val="en-US" w:eastAsia="zh-CN"/>
        </w:rPr>
        <w:t>学术研究</w:t>
      </w:r>
      <w:r>
        <w:rPr>
          <w:sz w:val="40"/>
        </w:rPr>
        <w:t>活动的独家执行机构，理事会面向全球积极推动中医养生文化传播、国际中医药AI创新</w:t>
      </w:r>
      <w:r>
        <w:rPr>
          <w:rFonts w:hint="eastAsia"/>
          <w:sz w:val="40"/>
          <w:lang w:val="en-US" w:eastAsia="zh-CN"/>
        </w:rPr>
        <w:t>研究、</w:t>
      </w:r>
      <w:r>
        <w:rPr>
          <w:sz w:val="40"/>
        </w:rPr>
        <w:t>中医针灸学术交流与健康公益服务，已然成为中医药在欧美地区传播与发展的核心民间载体。</w:t>
      </w:r>
    </w:p>
    <w:p w14:paraId="5408B0B3">
      <w:pPr>
        <w:ind w:firstLine="420"/>
      </w:pPr>
      <w:r>
        <w:rPr>
          <w:b/>
          <w:color w:val="DF361E"/>
          <w:sz w:val="48"/>
        </w:rPr>
        <w:t>二、成立宗旨</w:t>
      </w:r>
    </w:p>
    <w:p w14:paraId="36FD1A4A">
      <w:pPr>
        <w:ind w:firstLine="420"/>
      </w:pPr>
      <w:r>
        <w:rPr>
          <w:sz w:val="40"/>
        </w:rPr>
        <w:t>理事会的成立宗旨，深深扎根于“传承、创新、济世”三大核心理念。</w:t>
      </w:r>
    </w:p>
    <w:p w14:paraId="4218E946">
      <w:pPr>
        <w:ind w:firstLine="420"/>
      </w:pPr>
      <w:r>
        <w:rPr>
          <w:b/>
          <w:color w:val="4532B0"/>
          <w:sz w:val="48"/>
        </w:rPr>
        <w:t>（一）传承</w:t>
      </w:r>
      <w:r>
        <w:rPr>
          <w:rFonts w:hint="eastAsia"/>
          <w:b/>
          <w:color w:val="4532B0"/>
          <w:sz w:val="48"/>
          <w:lang w:val="en-US" w:eastAsia="zh-CN"/>
        </w:rPr>
        <w:t>创新</w:t>
      </w:r>
      <w:r>
        <w:rPr>
          <w:b/>
          <w:color w:val="4532B0"/>
          <w:sz w:val="48"/>
        </w:rPr>
        <w:t>中华传统养生智慧</w:t>
      </w:r>
    </w:p>
    <w:p w14:paraId="73236CCE">
      <w:pPr>
        <w:ind w:firstLine="420"/>
        <w:rPr>
          <w:sz w:val="40"/>
        </w:rPr>
      </w:pPr>
      <w:r>
        <w:rPr>
          <w:sz w:val="40"/>
        </w:rPr>
        <w:t>致力于传承中华传统养生智慧，</w:t>
      </w:r>
      <w:r>
        <w:rPr>
          <w:rFonts w:hint="eastAsia"/>
          <w:sz w:val="40"/>
          <w:lang w:val="en-US" w:eastAsia="zh-CN"/>
        </w:rPr>
        <w:t>结合人工智能等科技融合国际中医药学术力量，</w:t>
      </w:r>
      <w:r>
        <w:rPr>
          <w:sz w:val="40"/>
        </w:rPr>
        <w:t>系统整理并保护海外中医药临床经验与特色技法，详实记录海外国医的行医成果，推动中医理论、针灸、食疗、导引等养生体系在海外的有序传承</w:t>
      </w:r>
      <w:r>
        <w:rPr>
          <w:rFonts w:hint="eastAsia"/>
          <w:sz w:val="40"/>
          <w:lang w:val="en-US" w:eastAsia="zh-CN"/>
        </w:rPr>
        <w:t>和创新</w:t>
      </w:r>
      <w:r>
        <w:rPr>
          <w:sz w:val="40"/>
        </w:rPr>
        <w:t>。</w:t>
      </w:r>
    </w:p>
    <w:p w14:paraId="39BEF3C0">
      <w:pPr>
        <w:pStyle w:val="30"/>
        <w:keepNext w:val="0"/>
        <w:keepLines w:val="0"/>
        <w:widowControl/>
        <w:numPr>
          <w:numId w:val="0"/>
        </w:numPr>
        <w:suppressLineNumbers w:val="0"/>
        <w:ind w:right="0" w:rightChars="0" w:firstLine="800" w:firstLineChars="200"/>
        <w:rPr>
          <w:rFonts w:hint="eastAsia" w:ascii="Times New Roman" w:hAnsi="Times New Roman" w:eastAsia="宋体" w:cstheme="minorBidi"/>
          <w:kern w:val="0"/>
          <w:sz w:val="40"/>
          <w:szCs w:val="22"/>
          <w:lang w:val="en-US" w:eastAsia="zh-CN" w:bidi="ar-SA"/>
        </w:rPr>
      </w:pPr>
      <w:r>
        <w:rPr>
          <w:rFonts w:hint="eastAsia" w:cstheme="minorBidi"/>
          <w:kern w:val="0"/>
          <w:sz w:val="40"/>
          <w:szCs w:val="22"/>
          <w:lang w:val="en-US" w:eastAsia="zh-CN" w:bidi="ar-SA"/>
        </w:rPr>
        <w:t>关于</w:t>
      </w:r>
      <w:r>
        <w:rPr>
          <w:rFonts w:ascii="Times New Roman" w:hAnsi="Times New Roman" w:eastAsia="宋体" w:cstheme="minorBidi"/>
          <w:kern w:val="0"/>
          <w:sz w:val="40"/>
          <w:szCs w:val="22"/>
          <w:lang w:val="en-US" w:eastAsia="en-US" w:bidi="ar-SA"/>
        </w:rPr>
        <w:t>国际中医药人工智能创新中心</w:t>
      </w:r>
      <w:r>
        <w:rPr>
          <w:rFonts w:hint="eastAsia" w:cstheme="minorBidi"/>
          <w:kern w:val="0"/>
          <w:sz w:val="40"/>
          <w:szCs w:val="22"/>
          <w:lang w:val="en-US" w:eastAsia="zh-CN" w:bidi="ar-SA"/>
        </w:rPr>
        <w:t>：</w:t>
      </w:r>
    </w:p>
    <w:p w14:paraId="4786522D">
      <w:pPr>
        <w:pStyle w:val="30"/>
        <w:keepNext w:val="0"/>
        <w:keepLines w:val="0"/>
        <w:widowControl/>
        <w:numPr>
          <w:numId w:val="0"/>
        </w:numPr>
        <w:suppressLineNumbers w:val="0"/>
        <w:ind w:right="0" w:rightChars="0" w:firstLine="400" w:firstLineChars="100"/>
        <w:rPr>
          <w:rFonts w:ascii="Times New Roman" w:hAnsi="Times New Roman" w:eastAsia="宋体" w:cstheme="minorBidi"/>
          <w:kern w:val="0"/>
          <w:sz w:val="40"/>
          <w:szCs w:val="22"/>
          <w:lang w:val="en-US" w:eastAsia="en-US" w:bidi="ar-SA"/>
        </w:rPr>
      </w:pPr>
      <w:r>
        <w:rPr>
          <w:rFonts w:hint="eastAsia" w:cstheme="minorBidi"/>
          <w:kern w:val="0"/>
          <w:sz w:val="40"/>
          <w:szCs w:val="22"/>
          <w:lang w:val="en-US" w:eastAsia="zh-CN" w:bidi="ar-SA"/>
        </w:rPr>
        <w:t>该中心</w:t>
      </w:r>
      <w:r>
        <w:rPr>
          <w:rFonts w:ascii="Times New Roman" w:hAnsi="Times New Roman" w:eastAsia="宋体" w:cstheme="minorBidi"/>
          <w:kern w:val="0"/>
          <w:sz w:val="40"/>
          <w:szCs w:val="22"/>
          <w:lang w:val="en-US" w:eastAsia="en-US" w:bidi="ar-SA"/>
        </w:rPr>
        <w:t>为国际中医养生大会理事</w:t>
      </w:r>
      <w:r>
        <w:rPr>
          <w:rFonts w:hint="eastAsia" w:cstheme="minorBidi"/>
          <w:kern w:val="0"/>
          <w:sz w:val="40"/>
          <w:szCs w:val="22"/>
          <w:lang w:val="en-US" w:eastAsia="zh-CN" w:bidi="ar-SA"/>
        </w:rPr>
        <w:t>会</w:t>
      </w:r>
      <w:r>
        <w:rPr>
          <w:rFonts w:ascii="Times New Roman" w:hAnsi="Times New Roman" w:eastAsia="宋体" w:cstheme="minorBidi"/>
          <w:kern w:val="0"/>
          <w:sz w:val="40"/>
          <w:szCs w:val="22"/>
          <w:lang w:val="en-US" w:eastAsia="en-US" w:bidi="ar-SA"/>
        </w:rPr>
        <w:t>（CCCM）直属机构，是面向全球中医药领域集人工智能科技创新、国际交流合作、产业综合服务于一体的专业化平台。</w:t>
      </w:r>
    </w:p>
    <w:p w14:paraId="20F9513B">
      <w:pPr>
        <w:pStyle w:val="30"/>
        <w:keepNext w:val="0"/>
        <w:keepLines w:val="0"/>
        <w:widowControl/>
        <w:suppressLineNumbers w:val="0"/>
        <w:ind w:firstLine="800" w:firstLineChars="200"/>
        <w:rPr>
          <w:rFonts w:ascii="Times New Roman" w:hAnsi="Times New Roman" w:eastAsia="宋体" w:cstheme="minorBidi"/>
          <w:kern w:val="0"/>
          <w:sz w:val="40"/>
          <w:szCs w:val="22"/>
          <w:lang w:val="en-US" w:eastAsia="en-US" w:bidi="ar-SA"/>
        </w:rPr>
      </w:pPr>
      <w:r>
        <w:rPr>
          <w:rFonts w:ascii="Times New Roman" w:hAnsi="Times New Roman" w:eastAsia="宋体" w:cstheme="minorBidi"/>
          <w:kern w:val="0"/>
          <w:sz w:val="40"/>
          <w:szCs w:val="22"/>
          <w:lang w:val="en-US" w:eastAsia="en-US" w:bidi="ar-SA"/>
        </w:rPr>
        <w:t>当前，以大语言模型为代表的新一代人工智能技术，正在重塑全球医疗健康产业发展范式，为医学知识管理、辅助诊疗、科研分析、人才教育培训、全周期健康管理以及医药产业创新开辟全新技术路径。但放眼全球，中医药与人工智能深度融合的国际性综合平台供给不足，缺少能够统筹国际合作、技术攻关、产业服务与项目落地执行的专业载体。</w:t>
      </w:r>
    </w:p>
    <w:p w14:paraId="4736B47B">
      <w:pPr>
        <w:pStyle w:val="30"/>
        <w:keepNext w:val="0"/>
        <w:keepLines w:val="0"/>
        <w:widowControl/>
        <w:suppressLineNumbers w:val="0"/>
        <w:ind w:firstLine="800" w:firstLineChars="200"/>
        <w:rPr>
          <w:rFonts w:ascii="Times New Roman" w:hAnsi="Times New Roman" w:eastAsia="宋体" w:cstheme="minorBidi"/>
          <w:kern w:val="0"/>
          <w:sz w:val="40"/>
          <w:szCs w:val="22"/>
          <w:lang w:val="en-US" w:eastAsia="en-US" w:bidi="ar-SA"/>
        </w:rPr>
      </w:pPr>
      <w:r>
        <w:rPr>
          <w:rFonts w:ascii="Times New Roman" w:hAnsi="Times New Roman" w:eastAsia="宋体" w:cstheme="minorBidi"/>
          <w:kern w:val="0"/>
          <w:sz w:val="40"/>
          <w:szCs w:val="22"/>
          <w:lang w:val="en-US" w:eastAsia="en-US" w:bidi="ar-SA"/>
        </w:rPr>
        <w:t>通用大模型虽具备强大通识能力，但对中医药专业理论知识、行业业务流程、企业实际业务场景适配度不足。国内众多中医药企业普遍面临数字化转型困境，在 AI 平台搭建、专业知识库梳理、智能 Agent 构建、私有化 AI 部署等方面缺少实操路径。与此同时，广大中医药企事业单位还存在多重现实顾虑，商业经营秘密、科研实验数据、患者健康信息、核心技术资料与知识产权需要严格保护，不愿将内部核心资源直接上传至公有通用 AI 平台，行业现实需求与数据安全风险之间存在突出矛盾。</w:t>
      </w:r>
    </w:p>
    <w:p w14:paraId="4DF1D158">
      <w:pPr>
        <w:pStyle w:val="30"/>
        <w:keepNext w:val="0"/>
        <w:keepLines w:val="0"/>
        <w:widowControl/>
        <w:suppressLineNumbers w:val="0"/>
        <w:ind w:firstLine="800" w:firstLineChars="200"/>
        <w:rPr>
          <w:rFonts w:ascii="Times New Roman" w:hAnsi="Times New Roman" w:eastAsia="宋体" w:cstheme="minorBidi"/>
          <w:kern w:val="0"/>
          <w:sz w:val="40"/>
          <w:szCs w:val="22"/>
          <w:lang w:val="en-US" w:eastAsia="en-US" w:bidi="ar-SA"/>
        </w:rPr>
      </w:pPr>
      <w:r>
        <w:rPr>
          <w:rFonts w:ascii="Times New Roman" w:hAnsi="Times New Roman" w:eastAsia="宋体" w:cstheme="minorBidi"/>
          <w:kern w:val="0"/>
          <w:sz w:val="40"/>
          <w:szCs w:val="22"/>
          <w:lang w:val="en-US" w:eastAsia="en-US" w:bidi="ar-SA"/>
        </w:rPr>
        <w:t>针对行业痛点，中心聚焦打造企业专属 AI 平台、私有化知识库、定制化企业智能助手三大核心产品服务。中心主要承担中医药人工智能科研攻关、AI 技术落地应用、中医药数字化建设、跨国国际合作项目实施、产业政策研究以及创新成果转化等职能。立足中医药特色，兼顾技术创新与数据安全保护，打通技术研发、场景落地、知识产权保护、国际协同链条，赋能全球中医药行业数字化、智能化高质量发展。</w:t>
      </w:r>
    </w:p>
    <w:p w14:paraId="692C6A4E">
      <w:pPr>
        <w:ind w:firstLine="420"/>
        <w:rPr>
          <w:rFonts w:hint="eastAsia" w:eastAsia="宋体"/>
          <w:sz w:val="40"/>
          <w:lang w:eastAsia="zh-CN"/>
        </w:rPr>
      </w:pPr>
    </w:p>
    <w:p w14:paraId="7B9A72D8">
      <w:pPr>
        <w:ind w:firstLine="420"/>
      </w:pPr>
      <w:r>
        <w:rPr>
          <w:b/>
          <w:color w:val="4532B0"/>
          <w:sz w:val="48"/>
        </w:rPr>
        <w:t>（二）搭建中外学术对话桥梁</w:t>
      </w:r>
    </w:p>
    <w:p w14:paraId="767B7A53">
      <w:pPr>
        <w:ind w:firstLine="420"/>
      </w:pPr>
      <w:r>
        <w:rPr>
          <w:sz w:val="40"/>
        </w:rPr>
        <w:t>搭建中外中医药学术对话的桥梁，精准对接国内中医药院校、学会与欧美各国本地注册中医师团体，促进中西医的交流互鉴，积极探索传统医学融入欧美国家公共卫生体系的可行路径。</w:t>
      </w:r>
    </w:p>
    <w:p w14:paraId="70F3E51A">
      <w:pPr>
        <w:ind w:firstLine="420"/>
      </w:pPr>
      <w:r>
        <w:rPr>
          <w:b/>
          <w:color w:val="4532B0"/>
          <w:sz w:val="48"/>
        </w:rPr>
        <w:t>（三）开展健康普惠服务</w:t>
      </w:r>
    </w:p>
    <w:p w14:paraId="2C73A019">
      <w:pPr>
        <w:ind w:firstLine="420"/>
      </w:pPr>
      <w:r>
        <w:rPr>
          <w:sz w:val="40"/>
        </w:rPr>
        <w:t>面向欧美各国民众开展健康普惠服务，打破西方社会对中医药的认知壁垒，全面提升海外华人及欧美民众对中医养生的科学认知。</w:t>
      </w:r>
    </w:p>
    <w:p w14:paraId="05844866">
      <w:pPr>
        <w:ind w:firstLine="420"/>
      </w:pPr>
      <w:r>
        <w:rPr>
          <w:b/>
          <w:color w:val="4532B0"/>
          <w:sz w:val="48"/>
        </w:rPr>
        <w:t>（四）推动康养产业国际合作</w:t>
      </w:r>
    </w:p>
    <w:p w14:paraId="4A2AD4DE">
      <w:pPr>
        <w:ind w:firstLine="420"/>
      </w:pPr>
      <w:r>
        <w:rPr>
          <w:sz w:val="40"/>
        </w:rPr>
        <w:t>大力推动</w:t>
      </w:r>
      <w:r>
        <w:rPr>
          <w:rFonts w:hint="eastAsia"/>
          <w:sz w:val="40"/>
          <w:lang w:val="en-US" w:eastAsia="zh-CN"/>
        </w:rPr>
        <w:t>国际</w:t>
      </w:r>
      <w:r>
        <w:rPr>
          <w:sz w:val="40"/>
        </w:rPr>
        <w:t>中医药</w:t>
      </w:r>
      <w:r>
        <w:rPr>
          <w:rFonts w:hint="eastAsia"/>
          <w:sz w:val="40"/>
          <w:lang w:val="en-US" w:eastAsia="zh-CN"/>
        </w:rPr>
        <w:t>AI创新实践和</w:t>
      </w:r>
      <w:r>
        <w:rPr>
          <w:sz w:val="40"/>
        </w:rPr>
        <w:t>康养产业的国际合作，促进中医药技术与养生产品合规出海，探索适合欧美本土的中医药产业发展模式。</w:t>
      </w:r>
    </w:p>
    <w:p w14:paraId="6EF6E1F2">
      <w:r>
        <w:rPr>
          <w:b/>
          <w:color w:val="4532B0"/>
          <w:sz w:val="48"/>
        </w:rPr>
        <w:t>    （五）团结全球海外中医从业者</w:t>
      </w:r>
    </w:p>
    <w:p w14:paraId="63E600F0">
      <w:pPr>
        <w:ind w:firstLine="420"/>
      </w:pPr>
      <w:r>
        <w:rPr>
          <w:sz w:val="40"/>
        </w:rPr>
        <w:t>团结全球海外中医从业者，凝聚行业力量，坚定维护海外中医师的合法执业权益，助力中医药获得更多国家与地区的立法认可与社会尊重。</w:t>
      </w:r>
    </w:p>
    <w:p w14:paraId="352123D6">
      <w:pPr>
        <w:ind w:firstLine="420"/>
      </w:pPr>
      <w:r>
        <w:rPr>
          <w:sz w:val="40"/>
        </w:rPr>
        <w:t>理事会始终坚持学术为本、公益先行，倡导中西医协同发展，以传统养生理念服务全人类健康需求，助力中医药文化作为中华优秀文化的杰出代表，深度参与国际文明互鉴。</w:t>
      </w:r>
    </w:p>
    <w:p w14:paraId="72C55984">
      <w:pPr>
        <w:ind w:firstLine="420"/>
        <w:jc w:val="both"/>
      </w:pPr>
      <w:r>
        <w:rPr>
          <w:b/>
          <w:color w:val="DF361E"/>
          <w:sz w:val="48"/>
        </w:rPr>
        <w:t>三、标志性活动</w:t>
      </w:r>
    </w:p>
    <w:p w14:paraId="2263E4E3">
      <w:pPr>
        <w:jc w:val="both"/>
      </w:pPr>
      <w:r>
        <w:rPr>
          <w:b/>
          <w:color w:val="DF361E"/>
          <w:sz w:val="48"/>
        </w:rPr>
        <w:t>（一）首届国际中医养生大会（加拿大温哥华）</w:t>
      </w:r>
    </w:p>
    <w:p w14:paraId="171F2940">
      <w:pPr>
        <w:ind w:firstLine="420"/>
      </w:pPr>
      <w:r>
        <w:rPr>
          <w:sz w:val="40"/>
        </w:rPr>
        <w:t>在践行理事会宗旨的过程中，理事会打造了极具标志性的大型活动——承办首届国际中医养生大会。该活动于2017年12月27日至2018年1月3日在加拿大温哥华隆重举办。作为"中医中药世界行"的海外启动项目，为期一周的大会在当时北美中医药交流活动中颇具影响力。本次活动由理事会联合广州中医药大学、世界中医药学会联合会相关专委会、BC中医之家等多家权威机构共同主办，邀请中加两国百余位知名中医师、针灸专家与健康学者深度参与，吸引了上千名华人与加拿大本地民众参与各项配套活动。</w:t>
      </w:r>
    </w:p>
    <w:p w14:paraId="7E0BB215">
      <w:pPr>
        <w:ind w:firstLine="420"/>
        <w:jc w:val="both"/>
      </w:pPr>
      <w:r>
        <w:rPr>
          <w:sz w:val="40"/>
        </w:rPr>
        <w:t>大会主体涵盖了首届国际中医药针灸学术论坛，多位海内外专家围绕针灸技法创新、中药复方研究、中医治未病、疑难病中医诊疗等前沿主题开展主旨演讲与学术研讨，无私分享临床经验与科研成果。同时，大会配套举办了大型社区中医义诊，设置二十余个诊疗工位，数十位注册中医师免费为民众把脉问诊、提供养生指导，惠及数百名温哥华当地居民。</w:t>
      </w:r>
    </w:p>
    <w:p w14:paraId="1B519875">
      <w:pPr>
        <w:ind w:firstLine="420"/>
        <w:jc w:val="both"/>
      </w:pPr>
      <w:r>
        <w:rPr>
          <w:sz w:val="40"/>
        </w:rPr>
        <w:t>此外，同期举办的首届国际中医养生文艺晚会及多场公益养生科普讲座，以文化展演结合健康科普的创新形式，通俗传播中医养生知识，有效弱化了专业门槛，拉近了普通民众与中医药的距离。</w:t>
      </w:r>
    </w:p>
    <w:p w14:paraId="57B6E929">
      <w:pPr>
        <w:ind w:firstLine="420"/>
        <w:jc w:val="both"/>
      </w:pPr>
      <w:r>
        <w:rPr>
          <w:b/>
          <w:color w:val="DF361E"/>
          <w:sz w:val="48"/>
        </w:rPr>
        <w:t>（二）2018中医药国际论坛（安徽·合肥）</w:t>
      </w:r>
    </w:p>
    <w:p w14:paraId="2AA86091">
      <w:pPr>
        <w:ind w:firstLine="420"/>
      </w:pPr>
      <w:r>
        <w:rPr>
          <w:sz w:val="40"/>
        </w:rPr>
        <w:t>【海外国医杂志社首席记者李爱英合肥报道】2018年5月11日上午8点,随着安徽中医药大学中医养生功法展演的闪亮登场，第十届世界养生大会暨第四届安徽国际养老产业博览会在安徽国际会展中心拉开了帷幕。各级政府领导，中医药行业协会负责人，中医药大学专家、教授，海内外著名中医师、针灸师，中药材种养殖、中药材产地加工、中药饮片生产、中药提取物、中药经销商、中成药企业、养生保健企业负责人，中医养生爱好者等近万人出席了本届大会和博览会活动。</w:t>
      </w:r>
    </w:p>
    <w:p w14:paraId="296AF729">
      <w:pPr>
        <w:ind w:firstLine="420"/>
      </w:pPr>
      <w:r>
        <w:rPr>
          <w:sz w:val="40"/>
        </w:rPr>
        <w:t>大会开幕式和主旨论坛由北京医院主任医师、连续十届担任世界养生大会秘书长的郑志坚教授主持。</w:t>
      </w:r>
    </w:p>
    <w:p w14:paraId="7A2FF9C6">
      <w:pPr>
        <w:ind w:firstLine="420"/>
      </w:pPr>
      <w:r>
        <w:rPr>
          <w:sz w:val="40"/>
        </w:rPr>
        <w:t>安徽中医药大学校长彭代银教授致辞。</w:t>
      </w:r>
    </w:p>
    <w:p w14:paraId="4992986B">
      <w:pPr>
        <w:ind w:firstLine="420"/>
      </w:pPr>
      <w:r>
        <w:rPr>
          <w:sz w:val="40"/>
        </w:rPr>
        <w:t>著名国医大师徐经世和李业甫不顾高龄劳顿莅临现场。</w:t>
      </w:r>
    </w:p>
    <w:p w14:paraId="660A6F90">
      <w:pPr>
        <w:ind w:firstLine="420"/>
      </w:pPr>
      <w:r>
        <w:rPr>
          <w:sz w:val="40"/>
        </w:rPr>
        <w:t>参加开幕式的来宾有南苏丹驻华大使库朗，冈比亚福利官萨马帝、财务官苏纳，西班牙驻华使馆医药卫生参赞明格斯，韩国驻华使馆医药卫生参赞南封显，香港、澳门、台湾养生、医药机构负责人，加拿大、韩国、日本中医针灸、养生机构代表。</w:t>
      </w:r>
    </w:p>
    <w:p w14:paraId="50A2ED7A">
      <w:pPr>
        <w:ind w:firstLine="420"/>
      </w:pPr>
      <w:r>
        <w:rPr>
          <w:sz w:val="40"/>
        </w:rPr>
        <w:t>出席大会开幕式并致辞的有安徽省卫生和计划生育委员会主任于德志，安徽中医药大学校长彭代银，中国医药卫生事业发展基金会会长杨利明，安徽省贸促会主任李红，原中央纪委监察部驻国家卫计委纪检组副组长、监察局副局长王大方，国家战略发展研究院院长王春晖，中国投资促进会秘书长王卫，安徽省健康文化旅游产业促进会执行会长虞海宁，中国医药物资协会执行会长兼秘书长刘忠良，安徽中医药学会会长、原安徽中医药大学校长王键，海航集团董事局董事陈文理，中国太平养老保险公司副总裁徐峰，南通三建副总裁章进，山西省朔州右玉开发区副主任武振东，苏州市台家开发有限公司董事长翁国维等。</w:t>
      </w:r>
    </w:p>
    <w:p w14:paraId="382D0643">
      <w:pPr>
        <w:ind w:firstLine="420"/>
      </w:pPr>
      <w:r>
        <w:rPr>
          <w:sz w:val="40"/>
        </w:rPr>
        <w:t>由国际中医药健康产业联合会加方会长李荣刚率领的第十届世界养生大会加拿大代表团一行20余人参会并参展。</w:t>
      </w:r>
    </w:p>
    <w:p w14:paraId="56F351C0">
      <w:pPr>
        <w:ind w:firstLine="420"/>
      </w:pPr>
      <w:r>
        <w:rPr>
          <w:sz w:val="40"/>
        </w:rPr>
        <w:t>由国际中医养生大会理事会执行主席张辉邀请参加“2018国际中医药论坛”的澳洲、加拿大、韩国、日本、中国港澳台等多个国家和地区的近百位代表，参加了开幕式和主旨论坛活动。</w:t>
      </w:r>
    </w:p>
    <w:p w14:paraId="161DD8E7">
      <w:pPr>
        <w:ind w:firstLine="420"/>
      </w:pPr>
      <w:r>
        <w:rPr>
          <w:sz w:val="40"/>
        </w:rPr>
        <w:t>开幕式后，参会领导、海外嘉宾共同开启启动球，并为养生工作做出突出成绩的相关城市及企业颁发奖牌。</w:t>
      </w:r>
    </w:p>
    <w:p w14:paraId="0CDCE803">
      <w:pPr>
        <w:ind w:firstLine="420"/>
      </w:pPr>
      <w:r>
        <w:rPr>
          <w:sz w:val="40"/>
        </w:rPr>
        <w:t>在大会主旨论坛环节，安徽中医药学会理事长，原安徽中医药大学校长王健教授，以《大健康背景下的未来医学发展走向》为题，对大健康领域的中医药作用及其未来研究预测进行了介绍。</w:t>
      </w:r>
    </w:p>
    <w:p w14:paraId="2CEAA105">
      <w:pPr>
        <w:ind w:firstLine="420"/>
      </w:pPr>
      <w:r>
        <w:rPr>
          <w:sz w:val="40"/>
        </w:rPr>
        <w:t>中国国家中医药管理局传统医药国际交流中心常务副主任，主任医师厉将斌博士，以《中医药国际化的战略思考》为题，阐释了中国政府的战略决策及方向。</w:t>
      </w:r>
    </w:p>
    <w:p w14:paraId="74EB9E9E">
      <w:pPr>
        <w:ind w:firstLine="420"/>
      </w:pPr>
      <w:r>
        <w:rPr>
          <w:sz w:val="40"/>
        </w:rPr>
        <w:t>加拿大哥伦比亚省中医针灸管理局理事会主席、注册高级中医师曹宝琪以《世界各国中医立法现状、经验及展望》为题，简要介绍了世界各国针对中医药领域的立法情况及未来发展。</w:t>
      </w:r>
    </w:p>
    <w:p w14:paraId="5E5FE4C0">
      <w:pPr>
        <w:ind w:firstLine="420"/>
      </w:pPr>
      <w:r>
        <w:rPr>
          <w:sz w:val="40"/>
        </w:rPr>
        <w:t>按照大会日程，11-12日分别举办2018国际中医药论坛之主旨论坛、中医针灸分论坛，2018中国医疗与养老产业发展论坛，第五届中医药服务大众高层论坛。来自加拿大、美国、澳洲、韩国、日本、俄罗斯、中国港澳台等十几个国家和地区的几十位中医师和中国内地中医师欢聚一堂，共同探讨中医药国际化和中医针灸学术问题。</w:t>
      </w:r>
    </w:p>
    <w:p w14:paraId="3222569E">
      <w:pPr>
        <w:ind w:firstLine="420"/>
      </w:pPr>
      <w:r>
        <w:rPr>
          <w:sz w:val="40"/>
        </w:rPr>
        <w:t>此外，安徽中医药大学针灸推拿学院的莘莘学子，也在开幕式现场和博览会上，举办了富有特色的中医养生功法展演推广活动，展现了未来新中医的风采。（图片摄影：尤志成、刘雪松、王子贵）</w:t>
      </w:r>
    </w:p>
    <w:p w14:paraId="450BBF67">
      <w:pPr>
        <w:ind w:firstLine="420"/>
      </w:pPr>
      <w:r>
        <w:rPr>
          <w:sz w:val="40"/>
        </w:rPr>
        <w:t>内容引自微信公众号《华人影协》</w:t>
      </w:r>
    </w:p>
    <w:p w14:paraId="2C572A6B">
      <w:pPr>
        <w:ind w:firstLine="420"/>
        <w:jc w:val="both"/>
      </w:pPr>
      <w:r>
        <w:rPr>
          <w:b/>
          <w:color w:val="DF361E"/>
          <w:sz w:val="48"/>
        </w:rPr>
        <w:t>（三）2018中医药康养论坛（山西右玉）</w:t>
      </w:r>
    </w:p>
    <w:p w14:paraId="1CE0921D">
      <w:pPr>
        <w:ind w:firstLine="420"/>
      </w:pPr>
      <w:r>
        <w:rPr>
          <w:b/>
          <w:color w:val="DF361E"/>
          <w:sz w:val="48"/>
        </w:rPr>
        <w:t>国际中医养生大会理事会执行主席张辉受邀出席“第十届世界养生大会康养峰会”</w:t>
      </w:r>
    </w:p>
    <w:p w14:paraId="333FF64D">
      <w:pPr>
        <w:ind w:firstLine="420"/>
      </w:pPr>
      <w:r>
        <w:rPr>
          <w:sz w:val="40"/>
        </w:rPr>
        <w:t>金秋九月，硕果飘香。2018年9月8日至9日，由中国医药卫生事业发展基金会、朔州市人民政府主办，中国医药卫生事业发展基金会康养专项基金、右玉县人民政府、右玉生态文化旅游开发区承办的第十届世界养生大会康养峰会在右玉县隆重举行。</w:t>
      </w:r>
    </w:p>
    <w:p w14:paraId="7D680854">
      <w:pPr>
        <w:ind w:firstLine="420"/>
      </w:pPr>
      <w:r>
        <w:rPr>
          <w:sz w:val="40"/>
        </w:rPr>
        <w:t>大会以“践行‘两山’理论，打造康养右玉”为主题，汇智聚力，开展主题论坛、精准医疗扶贫、中医养生国际论坛、生态康养与绿色农业产业发展研讨暨项目对接、健康扶贫大型义诊、右玉精神和西口文化体验等活动，探讨交流人类养生之道和健康产业的发展，大力宣传推介右玉，共同打造“风情西口、生态右玉、康养福地”的品牌，推动右玉健康医疗、康养、农业、文旅等绿色产业发展，助力右玉建设践行“两山”理论示范区、绿色发展先行区和国家旅游度假区。</w:t>
      </w:r>
    </w:p>
    <w:p w14:paraId="0FAECD8A">
      <w:pPr>
        <w:ind w:firstLine="420"/>
      </w:pPr>
      <w:r>
        <w:rPr>
          <w:sz w:val="40"/>
        </w:rPr>
        <w:t>布隆迪共和国驻华大使马丁·姆巴祖穆蒂马，尼日尔共和国驻华大使伊努萨·穆斯塔法，中国医药卫生事业发展基金会会长杨利明，中国医药卫生事业发展基金会副秘书长、世界养生大会秘书长郑志坚，朔州市委副书记操学诚、市人大常委会副主任郭海鸿、市政府副市长韩文让、市政协副主席任平龙等出席开幕式。加拿大BC省中医针灸管理局局长曹宝琪，加拿大昆特兰理工大学健康管理学院院长大卫，中国国际文化传播中心中医药专家委员会李小龙秘书长，原国家中医药管理局政策法规司司长、中国中药协会市场专委会主任周雷，国际中医养生大会理事会执行主席、北美科发出版集团董事长张辉，世界中医学会联合会、世界针灸学会联合会副主席吴滨江，世中联药膳研究会副会长、国际药膳食疗学会会长侯平，中国林业协会森林康养专业委员会副主任李树平，中日友好医院副院长彭明强，景域集团董事长、驴妈妈旅游网创始人洪清华等来自国内外的政府、外交、有关机构、社会组织以及健康医疗、康养、农业、文旅等领域专家、学者、企业家近300人参加大会。</w:t>
      </w:r>
    </w:p>
    <w:p w14:paraId="787E59A3">
      <w:pPr>
        <w:ind w:firstLine="420"/>
      </w:pPr>
      <w:r>
        <w:rPr>
          <w:sz w:val="40"/>
        </w:rPr>
        <w:t>“绿水青山就是金山银山”，2017年，山西省委、省政府批准成立右玉生态文化旅游开发区。右玉县坚持绿色发展不动摇，按照杀虎口一右卫文化创意园、环县城生态产业园、苍头河湿地体验带三大功能区布局，着力构建以生态文化旅游业为核心的绿色产业体系。</w:t>
      </w:r>
    </w:p>
    <w:p w14:paraId="73F32C4F">
      <w:pPr>
        <w:ind w:firstLine="420"/>
      </w:pPr>
      <w:r>
        <w:rPr>
          <w:sz w:val="40"/>
        </w:rPr>
        <w:t>右玉县打造“康养福地”具有得天独厚的优势和条件。右玉气候舒适宜人，属于高原温带大陆性季风气候，年平均气温为4.2℃，夏季清凉宜人，是避暑度假胜地。四周环山，丘陵起伏，平均海拔1400米，“空中维生素”——负氧离子含量较高，是天然“森林氧吧”。大会召开之际，空气质量达到一级标准，每立方米空气中pm2.5只有6微克，比海南三亚还低。右玉风景壮美如画，春天山花烂漫，夏天一碧千里，秋天层林尽染，冬天银装素裹，先后获得联合国最佳宜居生态县、最值得向世界推荐的旅游县、中国低碳旅游示范区、“绿水青山就是金山银山”实践创新基地等荣誉，是全县域国家AAAA级旅游景区。右玉康养产品丰富多样，良好的生态和特有的气候，为发展康养食品产业提供了绝佳条件。右玉羊肉肉嫩、味美，获评国家农产品地理标志；右玉杂粮营养价值高，无公害、无污染，是标准的绿色食品、健康食品；右玉沙棘富含维生素，具有活血、怯瘀、养胃、健脾、利肺等药理功效。以小杂粮、羊肉、沙棘、苦荞、亚麻油为主的5大类、160多种名优产品，远销北京、天津等20多个城市，深受消费者青睐。右玉适宜发展健身体育运动，位于北纬40°黄金线上，温度适宜、水草丰美，与被誉为“世界马都”的美国肯塔基州和日本北海道牧区纬度相当，马文化源远流长，先后举办了全国马术盛装舞步、马术三项赛、速度赛马等赛事，每年6至9月的每周六举办速度赛马，实现了赛马的常态化，正在打造集马匹繁育、赛事、拍卖、集训为一体的全国规模最大的马产业基地、国际性马术比赛基地和马交易市场。近年来，围绕打造全国知名的体验式特种体育旅游目的地，还成功举办了国际生态马拉松、全国摩托车越野锦标赛、全国汽车短道拉力赛等各类特色体育活动和赛事。</w:t>
      </w:r>
    </w:p>
    <w:p w14:paraId="5222943F">
      <w:pPr>
        <w:jc w:val="both"/>
      </w:pPr>
      <w:r>
        <w:rPr>
          <w:b/>
          <w:color w:val="DF361E"/>
          <w:sz w:val="48"/>
        </w:rPr>
        <w:t>（四）首届海外国医论坛（湖南·长沙）</w:t>
      </w:r>
    </w:p>
    <w:p w14:paraId="64A8C483">
      <w:pPr>
        <w:ind w:firstLine="420"/>
      </w:pPr>
      <w:r>
        <w:rPr>
          <w:b/>
          <w:color w:val="DF361E"/>
          <w:sz w:val="48"/>
        </w:rPr>
        <w:t>“首届海外国医论坛”长沙开幕  海外国医为中医药发展献计献策</w:t>
      </w:r>
    </w:p>
    <w:p w14:paraId="08028E37">
      <w:pPr>
        <w:ind w:firstLine="420"/>
      </w:pPr>
      <w:r>
        <w:rPr>
          <w:sz w:val="40"/>
        </w:rPr>
        <w:t>【澳门《中葡经贸导报》记者王谷元长沙报道】2019年8月23日，“第二届世界中医药服务贸易大会”暨“2019中国（湖南）中医药与健康产业博览会”在长沙国际会展中心隆重开幕。十几个国家的上百位海外中医师齐聚湘楚文化名城长沙，在列席大会各项活动期间，举办了为期2天的“首届海外国医论坛”。搜狐网、（加拿大）世界华人周刊、世界华人网、大温华报、澳门《中葡经贸导报》、德国《华商报》、英国“卫报中文网”、香港《明报》等海内外媒体记者和海外华文作家出席了炎炎夏日的这场中医盛会。</w:t>
      </w:r>
    </w:p>
    <w:p w14:paraId="30210296">
      <w:pPr>
        <w:ind w:firstLine="420"/>
      </w:pPr>
      <w:r>
        <w:rPr>
          <w:sz w:val="40"/>
        </w:rPr>
        <w:t>首届海外国医论坛由中国医药物资协会主办，中国医药物资协会海外专家委员会、国际中医养生大会理事会、美国国家生命科学研究院、美国东西方传统医学研究会联办。本届论坛由海外华人中医论坛主席、世界中医药服务贸易联合会执行主席董志林担任顾问，中国医药物资协会执行会长、世界中医药服务贸易联合会执行主席刘忠良担任论坛主席，美国国家生命科学研究院首席研究员、美国康利大健康基金会主席杨捷教授、世界华人周刊张辉社长担任执行主席，世界卫生组织针灸临床指南顾问、加拿大BC省中医针灸管理局理事会理事于卫东担任论坛轮值主席。本届论坛荣誉主席由国际中医养生大会理事会共同主席徐伟民、李雷担任。</w:t>
      </w:r>
    </w:p>
    <w:p w14:paraId="29BDCA2A">
      <w:pPr>
        <w:ind w:firstLine="420"/>
      </w:pPr>
      <w:r>
        <w:rPr>
          <w:sz w:val="40"/>
        </w:rPr>
        <w:t>两天会期内，论坛组委会在长沙宜比思国际酒店分别举行论坛专家见面会、论坛专家电视专访、经方针灸专家讲座。美国夏威夷州立大学医学院客座教授吴慎教授、澳大利亚中医药学会终身会长郑建华、美国加州中医药大学博士生导师王三虎教授、旧金山美洲中医学院教授刘正华博士、台湾社团法人中国餐饮学会会长沈松茂博士、多病圆通法诊疗专家周礼伯、傅滨创新脊柱生命科学学科带头人傅洪林、南非中医药公司董事长罗振山、俄罗斯中医药学会理事万民生、加拿大UBC大学研究科学家梁荣、各界新闻网总编辑王仕伟、（加拿大）国际中医养生大会理事会共同主席范世主、幽美生物科技有限公司董事长刘国军、中国石柱山参基地首席专家王谷强等专家学者先后出席了上述活动。</w:t>
      </w:r>
    </w:p>
    <w:p w14:paraId="23D267AB">
      <w:pPr>
        <w:ind w:firstLine="420"/>
      </w:pPr>
      <w:r>
        <w:rPr>
          <w:sz w:val="40"/>
        </w:rPr>
        <w:t>首届海外国医论坛2场学术报告会分别于8月23日晚上、8月24日下午在长沙宜比思国际酒店和长沙国际会展中心举行，由论坛执行主席、世界华人周刊、海外国医杂志社社长、水木时代（北京）中医医院有限公司董事长张辉主持，郑建华会长、刘正华博士分别对各位专家演讲进行学术点评。</w:t>
      </w:r>
    </w:p>
    <w:p w14:paraId="0E373C70">
      <w:pPr>
        <w:ind w:firstLine="420"/>
      </w:pPr>
      <w:r>
        <w:rPr>
          <w:sz w:val="40"/>
        </w:rPr>
        <w:t>各位专家演讲题目如下：</w:t>
      </w:r>
    </w:p>
    <w:p w14:paraId="04F5753E">
      <w:pPr>
        <w:ind w:firstLine="420"/>
      </w:pPr>
      <w:r>
        <w:rPr>
          <w:sz w:val="40"/>
        </w:rPr>
        <w:t>沈松茂博士：《健康养生(医食同源) 探讨研究之我見》；</w:t>
      </w:r>
    </w:p>
    <w:p w14:paraId="68043DDE">
      <w:pPr>
        <w:ind w:firstLine="420"/>
      </w:pPr>
      <w:r>
        <w:rPr>
          <w:sz w:val="40"/>
        </w:rPr>
        <w:t>傅洪林教授：《破解人类两条腿生命运动秘笈》；</w:t>
      </w:r>
    </w:p>
    <w:p w14:paraId="2B620DAF">
      <w:pPr>
        <w:ind w:firstLine="420"/>
      </w:pPr>
      <w:r>
        <w:rPr>
          <w:sz w:val="40"/>
        </w:rPr>
        <w:t>刘正华博士：《调神调气针法治疗失眠忧郁等情志疾病的理论与临床研究》；</w:t>
      </w:r>
    </w:p>
    <w:p w14:paraId="567C8257">
      <w:pPr>
        <w:ind w:firstLine="420"/>
      </w:pPr>
      <w:r>
        <w:rPr>
          <w:sz w:val="40"/>
        </w:rPr>
        <w:t>郑建华会长：《“白云山植物精油”在疼痛康复临床上的应用体验》；</w:t>
      </w:r>
    </w:p>
    <w:p w14:paraId="32F82C6B">
      <w:pPr>
        <w:ind w:firstLine="420"/>
      </w:pPr>
      <w:r>
        <w:rPr>
          <w:sz w:val="40"/>
        </w:rPr>
        <w:t>王三虎教授：《大肠癌的经方治疗》；</w:t>
      </w:r>
    </w:p>
    <w:p w14:paraId="7F6C56BA">
      <w:pPr>
        <w:ind w:firstLine="420"/>
      </w:pPr>
      <w:r>
        <w:rPr>
          <w:sz w:val="40"/>
        </w:rPr>
        <w:t>万民生医生：《大针治疗外伤性截瘫200例临床体会》；</w:t>
      </w:r>
    </w:p>
    <w:p w14:paraId="7050B99D">
      <w:pPr>
        <w:ind w:firstLine="420"/>
      </w:pPr>
      <w:r>
        <w:rPr>
          <w:sz w:val="40"/>
        </w:rPr>
        <w:t>王仕伟总编辑：《国内中医药企业海外市场开拓大有可为》；</w:t>
      </w:r>
    </w:p>
    <w:p w14:paraId="4FCA64D6">
      <w:pPr>
        <w:ind w:firstLine="420"/>
      </w:pPr>
      <w:r>
        <w:rPr>
          <w:sz w:val="40"/>
        </w:rPr>
        <w:t>吴慎教授：《&lt;黄帝内经&gt;五音疗疾理论与实践》；</w:t>
      </w:r>
    </w:p>
    <w:p w14:paraId="560B1FE7">
      <w:pPr>
        <w:ind w:firstLine="420"/>
      </w:pPr>
      <w:r>
        <w:rPr>
          <w:sz w:val="40"/>
        </w:rPr>
        <w:t>周礼伯教授：《多因多系统疾病整体治疗经验分享》；</w:t>
      </w:r>
    </w:p>
    <w:p w14:paraId="2FEB355A">
      <w:pPr>
        <w:ind w:firstLine="420"/>
      </w:pPr>
      <w:r>
        <w:rPr>
          <w:sz w:val="40"/>
        </w:rPr>
        <w:t>李雷董事长：《道儒佛与黄精养生》；</w:t>
      </w:r>
    </w:p>
    <w:p w14:paraId="4B965FF7">
      <w:pPr>
        <w:ind w:firstLine="420"/>
      </w:pPr>
      <w:r>
        <w:rPr>
          <w:sz w:val="40"/>
        </w:rPr>
        <w:t>陈金锋博士:《胸痹痰瘀互结论发展---中药丹蒌片的研究和应用》；</w:t>
      </w:r>
    </w:p>
    <w:p w14:paraId="1F20B556">
      <w:pPr>
        <w:ind w:firstLine="420"/>
      </w:pPr>
      <w:r>
        <w:rPr>
          <w:sz w:val="40"/>
        </w:rPr>
        <w:t>幽美生物科技有限公司刘国军董事长：《未来医学的发展趋势--量子医学》</w:t>
      </w:r>
    </w:p>
    <w:p w14:paraId="0AB947C4">
      <w:pPr>
        <w:ind w:firstLine="420"/>
      </w:pPr>
      <w:r>
        <w:rPr>
          <w:sz w:val="40"/>
        </w:rPr>
        <w:t>范世主董事长：《中医美容养生是现代人的生活方式》；</w:t>
      </w:r>
    </w:p>
    <w:p w14:paraId="2D25376A">
      <w:pPr>
        <w:ind w:firstLine="420"/>
      </w:pPr>
      <w:r>
        <w:rPr>
          <w:sz w:val="40"/>
        </w:rPr>
        <w:t>罗振山会长：《从南非市场看中医药国际化的机遇》；</w:t>
      </w:r>
    </w:p>
    <w:p w14:paraId="6914D2AA">
      <w:pPr>
        <w:ind w:firstLine="420"/>
      </w:pPr>
      <w:r>
        <w:rPr>
          <w:sz w:val="40"/>
        </w:rPr>
        <w:t>梁荣博士：《电解还原水与人体健康研究》；</w:t>
      </w:r>
    </w:p>
    <w:p w14:paraId="759BE648">
      <w:pPr>
        <w:ind w:firstLine="420"/>
      </w:pPr>
      <w:r>
        <w:rPr>
          <w:sz w:val="40"/>
        </w:rPr>
        <w:t>王三虎：《我用经方治癌症》；</w:t>
      </w:r>
    </w:p>
    <w:p w14:paraId="6592D91F">
      <w:pPr>
        <w:ind w:firstLine="420"/>
      </w:pPr>
      <w:r>
        <w:rPr>
          <w:sz w:val="40"/>
        </w:rPr>
        <w:t>王谷强：《中国道地人参的考源与反思》；</w:t>
      </w:r>
    </w:p>
    <w:p w14:paraId="67B9DD9F">
      <w:pPr>
        <w:ind w:firstLine="420"/>
      </w:pPr>
      <w:r>
        <w:rPr>
          <w:sz w:val="40"/>
        </w:rPr>
        <w:t>沈松茂博士:《医食同源走向世界》。</w:t>
      </w:r>
    </w:p>
    <w:p w14:paraId="240BC95C">
      <w:pPr>
        <w:ind w:firstLine="420"/>
      </w:pPr>
      <w:r>
        <w:rPr>
          <w:sz w:val="40"/>
        </w:rPr>
        <w:t> 8月24日上午，日本东京木次整形外科医院院長、全日本整体整脊师协会会長、日本木次式无痛手法治疗、延命医学脑脊髓神经系统平衡疗法创始人木次若男做客论坛组委会会议室，围绕“妙手微塑，瞬间美人”话题接受记者访问，并现场为几位女士示范瞬间美体塑身手法。</w:t>
      </w:r>
    </w:p>
    <w:p w14:paraId="377D8D1F">
      <w:pPr>
        <w:ind w:firstLine="420"/>
      </w:pPr>
      <w:r>
        <w:rPr>
          <w:sz w:val="40"/>
        </w:rPr>
        <w:t>水木时代（北京）中医医院有限公司首席专家周礼伯教授分别以“从多因逻辑看中医”、“关于中医逻辑的思维”、“多病同辨 圆通平衡 精准处方 多因齐治”、“圆通平衡，整体治疗”为题做了多场学术讲座，受到与会嘉宾的热烈欢迎。</w:t>
      </w:r>
    </w:p>
    <w:p w14:paraId="7FDEB18C">
      <w:pPr>
        <w:ind w:firstLine="420"/>
      </w:pPr>
      <w:r>
        <w:rPr>
          <w:sz w:val="40"/>
        </w:rPr>
        <w:t>由于要出席以“创建包容和可持续发展的社会环境”为主题的第68届联合国大会，杨捷教授缺席本届论坛。但他在纽约向来自世界各国的5000多名专家学者和企业法人，做了题为《绿色医药必将为世界医药注入全新的活力》的主题演讲。他在隔洋电话中对记者表示：我之所以要参加联合国的这次大会，主要就是让了让全世界都了解创新中医药的概念和在疑难杂症治疗过程中的巨大潜力。为此，他与享受国务院政府专家特殊津贴的上海华山医院原副院长徐伟民教授一起，为本届论坛精心准备了一篇题为《整合医学：关于西医纠偏、中医创新的思考》的书面发言稿，与论坛嘉宾分享。</w:t>
      </w:r>
    </w:p>
    <w:p w14:paraId="5116B040">
      <w:pPr>
        <w:ind w:firstLine="420"/>
      </w:pPr>
      <w:r>
        <w:rPr>
          <w:sz w:val="40"/>
        </w:rPr>
        <w:t>他们在发言稿中说，正如习主席指出的那样：我国医药卫生体制改革进入深水区，到了啃硬骨头的攻坚期。医疗卫生改革努力的方向，应该是以人民健康为中心；医疗卫生改革的医学方法，应是创建中国特色的整合医学；医疗卫生体制改革的事业发展模式应是一体两翼模式，即以整合医学发展为主体，以大金融与大数据为两翼。</w:t>
      </w:r>
    </w:p>
    <w:p w14:paraId="4EFE7480">
      <w:pPr>
        <w:ind w:firstLine="420"/>
      </w:pPr>
      <w:r>
        <w:rPr>
          <w:sz w:val="40"/>
        </w:rPr>
        <w:t>他们认为，我国医药卫生医学方法的发展，必须坚持四项基本原则，即西医纠偏，洋为中用；中医创新，古为今用；中西医药，整合应用；创新发展，为我所用。</w:t>
      </w:r>
    </w:p>
    <w:p w14:paraId="1CAEC9F9">
      <w:pPr>
        <w:ind w:firstLine="420"/>
      </w:pPr>
      <w:r>
        <w:rPr>
          <w:sz w:val="40"/>
        </w:rPr>
        <w:t>他们认为，中医药现代化是目前中医发展的最大课题。近年来，由于中药种植、采药、制药需求不断增大，各类中草药标准的制定、质控等问题急需重视起来。必须大力开展中药制作现代化的探索和研究，确认天然药材是中医药应用的客观物质基础，确认其内在的规律，并借助现代多学科知识和技术，如：信息论、控制论、系统耗散结构理论、分子生物学、细胞生物学、太极磁等物理学、动力学、天然医药免疫学等，总结现代医学疾病的症候规律，采用现代医学技术，剖析中医药在治疗过程中人体微观世界的变化，结合中医整体宏观思路，将中药定性、定量、标准化、系统化，将中医药研究牢固地建立在自然科学理论基础上。 </w:t>
      </w:r>
    </w:p>
    <w:p w14:paraId="26F1256A">
      <w:pPr>
        <w:ind w:firstLine="420"/>
      </w:pPr>
      <w:r>
        <w:rPr>
          <w:sz w:val="40"/>
        </w:rPr>
        <w:t>他们认为，中医一定要选西医方法做不到的事去做，这是证明中医健康发展的唯一方式。中医药一定要以疗效（无论治疗还是保健），而不能以一、二个科学指标作为评价依据。中西医药的发展有其共同目标，即它们都服务于人类的健康生存、繁衍发展，这是中西医整合的起点，中西医在理论体系、思维方式、实践行为等各方面的不同性，为整合医学提供了广阔的空间。</w:t>
      </w:r>
    </w:p>
    <w:p w14:paraId="2A9082F1">
      <w:pPr>
        <w:ind w:firstLine="420"/>
      </w:pPr>
      <w:r>
        <w:rPr>
          <w:sz w:val="40"/>
        </w:rPr>
        <w:t>他们认为，中西医药不能配合。所谓中西医药配合，就有主次，常是中医服从西医。中西医药不能结合，所谓结合就是目前的貌合神离，让中医药更加衰退。中西医药只能整合，中西医药整合即在观念思路、理论实践上各取所长，扬长避短，在中西医药双轨发展的基础上融为一体（整合医学如一辆火车，行驶在中西医药整合的二条轨道上）。</w:t>
      </w:r>
    </w:p>
    <w:p w14:paraId="2C273E93">
      <w:pPr>
        <w:ind w:firstLine="420"/>
      </w:pPr>
      <w:r>
        <w:rPr>
          <w:sz w:val="40"/>
        </w:rPr>
        <w:t>中医从整体观、整合观和医学观上，将人体视为一个整体，并将人体放在一个更大的自然整体上，探索研究，将数据还原成事实，将知识转化为经验，将技术、艺术聚合成医术。中医药学可与现代医学（西医）比肩，共同成为整合医学时代的主要贡献者。整合医学不仅限于中西医药的整合，同时要整合一切事关人体健康的知识和学科，如生物物理学、功能医学（细胞营养学、肠道菌群学）、再生医学等现代化医学科技的成果，形成全新的医学科学体系。 </w:t>
      </w:r>
    </w:p>
    <w:p w14:paraId="22E0AA88">
      <w:pPr>
        <w:ind w:firstLine="420"/>
      </w:pPr>
      <w:r>
        <w:rPr>
          <w:sz w:val="40"/>
        </w:rPr>
        <w:t>他们也完全赞同中国工程院樊代明院士的观念，即将医学发展粗分为三个时代：</w:t>
      </w:r>
    </w:p>
    <w:p w14:paraId="34F2880A">
      <w:pPr>
        <w:ind w:firstLine="420"/>
      </w:pPr>
      <w:r>
        <w:rPr>
          <w:sz w:val="40"/>
        </w:rPr>
        <w:t>医学发展的第一时代，即农业革命催生的经验医学成为传统医学时代； </w:t>
      </w:r>
    </w:p>
    <w:p w14:paraId="6E6E4181">
      <w:pPr>
        <w:ind w:firstLine="420"/>
      </w:pPr>
      <w:r>
        <w:rPr>
          <w:sz w:val="40"/>
        </w:rPr>
        <w:t>医学发展的第二时代，即工业革命催生的生物（化学）医学时代，而西医在此时代有了长足的发展。然后现代医学遇到了难以逾越的发展问题，4000多种常见病，90%无药可治；7000多种罕见病，99%无药可治;    </w:t>
      </w:r>
    </w:p>
    <w:p w14:paraId="5A71CC33">
      <w:pPr>
        <w:ind w:firstLine="420"/>
      </w:pPr>
      <w:r>
        <w:rPr>
          <w:sz w:val="40"/>
        </w:rPr>
        <w:t>他们认为，我们现在正处在医学发展的第三时代，即我们不仅要用生物学（生物化学、生物物理学）的方法，还须应用中医药学、人类学、社会学、环境学等全方位系统认识人与人体。在西医纠偏、中医创新的基础上，在中西医药本体充分认知、高度整合的前提下，在中国乃至全球，必须从观念与体制、目标与初心、教育与培训、资本与信息，创造诸多条件，促进整合医学的发展。 </w:t>
      </w:r>
    </w:p>
    <w:p w14:paraId="271BAC66">
      <w:pPr>
        <w:ind w:firstLine="420"/>
      </w:pPr>
      <w:r>
        <w:rPr>
          <w:sz w:val="40"/>
        </w:rPr>
        <w:t>他们最后说，中医药学从未有今天的地位，党和政府对中医药的发展尤为重视，习主席对中医药发展有高度精辟的评价，屠呦呦研究的诺奖获得，是当今世界主流医学界对中医药价值的认可，达到了前所未有的程度。西医纠偏和中医创新也已成为不可阻挡的趋势和潮流，为整合医学的形成奠定了强大的基础。整合医学的发展，不仅使其离科学越来越近，更让整合医学的发展离病人、离人民对健康的要求越来越近。我们国内外每一位医务人员，不管西医与中医，及任何与人体健康相关的医疗科技，都必须在开创整合医学第三时代中，强调从我做起、强调为我所用，在为我所用中，为人类健康作出我们的贡献。</w:t>
      </w:r>
    </w:p>
    <w:p w14:paraId="5D7694A2">
      <w:pPr>
        <w:ind w:firstLine="420"/>
      </w:pPr>
      <w:r>
        <w:rPr>
          <w:sz w:val="40"/>
        </w:rPr>
        <w:t>为期两天的首届海外国医论坛各项活动风生水起，会务活动安排井井有条。既彰显海内外中医学术传统和临床经验分享，也凸显生物科技创新和养生观念更新；既有十几个国家专家学者济济一堂的学术演讲，也有经方、针灸大家在小会议室的座谈讨论；论坛既分享了各位专家的科研和临床经验，也讨论了中医海内外发展的共性问题。百家争鸣，各执己见，学术与文化共享，临床与养生并行，堪称一场难得的中医文化盛宴。</w:t>
      </w:r>
    </w:p>
    <w:p w14:paraId="03516688">
      <w:pPr>
        <w:ind w:firstLine="420"/>
      </w:pPr>
      <w:r>
        <w:rPr>
          <w:sz w:val="40"/>
        </w:rPr>
        <w:t>与会嘉宾对中国医药物资协会多年来对海外中医师的关心和支持表示感谢。嘉宾们期待今后有更多的机会交流、重聚。大家更希望海内外中医师真正联合起来，共同为推动中医药事业发展献计献策、添砖加瓦。</w:t>
      </w:r>
    </w:p>
    <w:p w14:paraId="4EC636D3">
      <w:pPr>
        <w:ind w:firstLine="420"/>
      </w:pPr>
      <w:r>
        <w:rPr>
          <w:sz w:val="40"/>
        </w:rPr>
        <w:t>引自微信公众号《海外国医》</w:t>
      </w:r>
    </w:p>
    <w:p w14:paraId="72DC3CFF">
      <w:pPr>
        <w:ind w:firstLine="420"/>
        <w:jc w:val="both"/>
      </w:pPr>
      <w:r>
        <w:rPr>
          <w:sz w:val="40"/>
        </w:rPr>
        <w:t>https://mp.weixin.qq.com/s/YGmzftID8rdTnMB60v_jEA</w:t>
      </w:r>
    </w:p>
    <w:p w14:paraId="6D1BBF4F">
      <w:pPr>
        <w:jc w:val="both"/>
      </w:pPr>
      <w:r>
        <w:rPr>
          <w:b/>
          <w:color w:val="DF361E"/>
          <w:sz w:val="48"/>
        </w:rPr>
        <w:t>（五）2020第二届海外国医论坛（温哥华）（线上）</w:t>
      </w:r>
    </w:p>
    <w:p w14:paraId="1AC85694">
      <w:pPr>
        <w:ind w:firstLine="420"/>
      </w:pPr>
      <w:r>
        <w:rPr>
          <w:b/>
          <w:color w:val="DF361E"/>
          <w:sz w:val="48"/>
        </w:rPr>
        <w:t>“第二届国医名家论坛”开幕   海外国医名家云会亮剑</w:t>
      </w:r>
    </w:p>
    <w:p w14:paraId="3412A593">
      <w:pPr>
        <w:ind w:firstLine="420"/>
      </w:pPr>
      <w:r>
        <w:rPr>
          <w:sz w:val="40"/>
        </w:rPr>
        <w:t>【华人TV首席记者Emma、路斌温哥华报道】</w:t>
      </w:r>
    </w:p>
    <w:p w14:paraId="49F4C830">
      <w:pPr>
        <w:ind w:firstLine="420"/>
      </w:pPr>
      <w:r>
        <w:rPr>
          <w:sz w:val="40"/>
        </w:rPr>
        <w:t>2020年9月12日晚6--10点，由国际中医养生大会理事会等联合主办的“第二届国医名家论坛”首场分论坛开幕，几十位世界各国中医师、中医养生爱好者通过ZOOM会议室，聆听了8位来自美国、加拿大、英国、澳洲、中国内地和台湾的中医药专家的学术演讲。</w:t>
      </w:r>
    </w:p>
    <w:p w14:paraId="17FB181D">
      <w:pPr>
        <w:ind w:firstLine="420"/>
      </w:pPr>
      <w:r>
        <w:rPr>
          <w:sz w:val="40"/>
        </w:rPr>
        <w:t>首场分论坛由国际中医养生大会理事会执行主席、世界华人周刊社长张辉主持。鉴于今年新冠疫情影响海外各国中医师回国参会，经组委会研究，决定将“第二届海外国医论坛”改为ZOOM网络视频会议，并更名为“第二届国医名家论坛”。除本场分论坛之外，本届论坛还将于2020年10月10日、11月7日、12月30日召开3次分论坛。论坛组委会还将于10月下旬组织海外中医师网络列席广东省健康中国促进会主办的“中华医道第二届中医核心基本理论探源学术会议”，12月下旬也将结合“2020健康中国中医药品牌典范评选活动”，在“2020年海内外中医药品牌发展论坛”大会期间揭晓“2020健康中国中医药品牌典范评选活动”之“海外国医名家”评选结果。获颁“海外国医名家”的海外中医师，除由主办单位颁发奖牌及证书外，还将组织各大媒体予以专访宣传，并陆续安排拍摄《海外国医名家》系列记录片。</w:t>
      </w:r>
    </w:p>
    <w:p w14:paraId="60A275D4">
      <w:pPr>
        <w:ind w:firstLine="420"/>
      </w:pPr>
      <w:r>
        <w:rPr>
          <w:sz w:val="40"/>
        </w:rPr>
        <w:t>首场分论坛主讲嘉宾和演讲题目如下：</w:t>
      </w:r>
    </w:p>
    <w:p w14:paraId="0507B16F">
      <w:pPr>
        <w:ind w:firstLine="420"/>
      </w:pPr>
      <w:r>
        <w:rPr>
          <w:sz w:val="40"/>
        </w:rPr>
        <w:t>1.吴滨江（世界中医药学会联合会、世界针灸学会联合会副主席，加拿大安大略中医学院院长，《世界中医药》杂志（加拿大版）中/英文主编/社长）</w:t>
      </w:r>
    </w:p>
    <w:p w14:paraId="0F66EB9C">
      <w:pPr>
        <w:ind w:firstLine="420"/>
      </w:pPr>
      <w:r>
        <w:rPr>
          <w:sz w:val="40"/>
        </w:rPr>
        <w:t>演讲题目：加拿大安大略省中医学院抗疫工作汇报与分享暨国际中医抗疫战略发展的思考</w:t>
      </w:r>
    </w:p>
    <w:p w14:paraId="4F08F48C">
      <w:pPr>
        <w:ind w:firstLine="420"/>
      </w:pPr>
      <w:r>
        <w:rPr>
          <w:sz w:val="40"/>
        </w:rPr>
        <w:t>2.杨捷（美国国家生命科学研究院首席华裔研究员，美国盛元鸿医药企业董事长，美国北大医疗中心院长）</w:t>
      </w:r>
    </w:p>
    <w:p w14:paraId="75282F4B">
      <w:pPr>
        <w:ind w:firstLine="420"/>
      </w:pPr>
      <w:r>
        <w:rPr>
          <w:sz w:val="40"/>
        </w:rPr>
        <w:t>演讲题目：警惕全球新冠病毒危机正在向慢性病转移</w:t>
      </w:r>
    </w:p>
    <w:p w14:paraId="074A5363">
      <w:pPr>
        <w:ind w:firstLine="420"/>
      </w:pPr>
      <w:r>
        <w:rPr>
          <w:sz w:val="40"/>
        </w:rPr>
        <w:t>3.张力军（广东省健康中国研究会会长，原广东省发展和改革委员会副主任）</w:t>
      </w:r>
    </w:p>
    <w:p w14:paraId="6A6CC257">
      <w:pPr>
        <w:ind w:firstLine="420"/>
      </w:pPr>
      <w:r>
        <w:rPr>
          <w:sz w:val="40"/>
        </w:rPr>
        <w:t>演讲题目：广东省健康中国研究会近期中医药学术活动介绍</w:t>
      </w:r>
    </w:p>
    <w:p w14:paraId="45D8DC3F">
      <w:pPr>
        <w:ind w:firstLine="420"/>
      </w:pPr>
      <w:r>
        <w:rPr>
          <w:sz w:val="40"/>
        </w:rPr>
        <w:t>4.郑建华（医学博士，世界中医学会联合会、世界针灸学会联合会执委，海外华人中医论坛副主席，世界中医药服务贸易联合会常委，澳大利亚中医药学会终身会长）</w:t>
      </w:r>
    </w:p>
    <w:p w14:paraId="55B54870">
      <w:pPr>
        <w:ind w:firstLine="420"/>
      </w:pPr>
      <w:r>
        <w:rPr>
          <w:sz w:val="40"/>
        </w:rPr>
        <w:t>演讲题目：新冠肺炎期间中医药在澳洲的现状</w:t>
      </w:r>
    </w:p>
    <w:p w14:paraId="04A06EE9">
      <w:pPr>
        <w:ind w:firstLine="420"/>
      </w:pPr>
      <w:r>
        <w:rPr>
          <w:sz w:val="40"/>
        </w:rPr>
        <w:t>5.张建生（澳洲中医药管理局资质委员，墨尔本皇家理工大学中医学院教授）</w:t>
      </w:r>
    </w:p>
    <w:p w14:paraId="13B45613">
      <w:pPr>
        <w:ind w:firstLine="420"/>
      </w:pPr>
      <w:r>
        <w:rPr>
          <w:sz w:val="40"/>
        </w:rPr>
        <w:t>演讲题目：中医治疗帕金森氏病</w:t>
      </w:r>
    </w:p>
    <w:p w14:paraId="17380F9C">
      <w:pPr>
        <w:ind w:firstLine="420"/>
      </w:pPr>
      <w:r>
        <w:rPr>
          <w:sz w:val="40"/>
        </w:rPr>
        <w:t>6.沈刚（又名沈谦益，民间中医昆仑派传人，又得到多位民间中医华佗派前辈的指点）</w:t>
      </w:r>
    </w:p>
    <w:p w14:paraId="7EB69A40">
      <w:pPr>
        <w:ind w:firstLine="420"/>
      </w:pPr>
      <w:r>
        <w:rPr>
          <w:sz w:val="40"/>
        </w:rPr>
        <w:t>演讲题目：中医药现代发展的瓶颈及突破</w:t>
      </w:r>
    </w:p>
    <w:p w14:paraId="56DE595F">
      <w:pPr>
        <w:ind w:firstLine="420"/>
      </w:pPr>
      <w:r>
        <w:rPr>
          <w:sz w:val="40"/>
        </w:rPr>
        <w:t>7.沈松茂（台湾社团法人中国餐饮学会）</w:t>
      </w:r>
    </w:p>
    <w:p w14:paraId="64E62636">
      <w:pPr>
        <w:ind w:firstLine="420"/>
      </w:pPr>
      <w:r>
        <w:rPr>
          <w:sz w:val="40"/>
        </w:rPr>
        <w:t>演讲题目：关于中医学食疗与健康养生药食同源的报告</w:t>
      </w:r>
    </w:p>
    <w:p w14:paraId="7E3FC5E2">
      <w:pPr>
        <w:ind w:firstLine="420"/>
      </w:pPr>
      <w:r>
        <w:rPr>
          <w:sz w:val="40"/>
        </w:rPr>
        <w:t>8.郑相松（英国注册中医师，国医养生大会理事会副主席，湖北泸液集团产品研发工程师、大健康产业板块顾问）</w:t>
      </w:r>
    </w:p>
    <w:p w14:paraId="77275912">
      <w:pPr>
        <w:ind w:firstLine="420"/>
      </w:pPr>
      <w:r>
        <w:rPr>
          <w:sz w:val="40"/>
        </w:rPr>
        <w:t>演讲题目：茶疗漫话---浅述三款航天牌“玉崧茶”的研发原理LOMO</w:t>
      </w:r>
    </w:p>
    <w:p w14:paraId="22FC0B36">
      <w:pPr>
        <w:ind w:firstLine="420"/>
      </w:pPr>
      <w:r>
        <w:rPr>
          <w:sz w:val="40"/>
        </w:rPr>
        <w:t>本届论坛由国际中医养生大会理事会、健康导报社、中国医药物资协会海外专家委员会联合主办，由水木时代（北京）中医医院有限公司、枫叶丁香园医疗咨询平台、幸福之旅亲联旅游有限公司承办。海外联办单位有加拿大安大略中医学院、美国国家生命科学院、中加健康文化交流促进会、加美中欧医学联盟。媒体支持单位有华人TV、海外国医杂志社、加拿大七天传媒集团、健康导报新闻网。支持单位有（温哥华）加拿大安徽同乡总会、加拿大齐鲁华人总商会、加拿大广西商会、加拿大西温亚裔协会、（多伦多）加拿大安徽国际总商会、加拿大安徽之家 (AHC)。由华人开放大学运营总监傅长春提供ZOOM技术支持。</w:t>
      </w:r>
    </w:p>
    <w:p w14:paraId="72B52AC0">
      <w:pPr>
        <w:ind w:firstLine="420"/>
      </w:pPr>
      <w:r>
        <w:rPr>
          <w:b/>
          <w:color w:val="DF361E"/>
          <w:sz w:val="48"/>
        </w:rPr>
        <w:t>中医大咖云集，敬请出席 “第二届国医名家论坛” 第二场分论坛</w:t>
      </w:r>
    </w:p>
    <w:p w14:paraId="590C896C">
      <w:pPr>
        <w:ind w:firstLine="420"/>
      </w:pPr>
      <w:r>
        <w:rPr>
          <w:sz w:val="40"/>
        </w:rPr>
        <w:t>时间：美西时间2020年10月10日（周六）上午9：00-12:00（Oct10,2020 09:00 AM）</w:t>
      </w:r>
    </w:p>
    <w:p w14:paraId="073C6639">
      <w:pPr>
        <w:ind w:firstLine="420"/>
      </w:pPr>
      <w:r>
        <w:rPr>
          <w:b/>
          <w:color w:val="DF361E"/>
          <w:sz w:val="48"/>
        </w:rPr>
        <w:t>演讲嘉宾</w:t>
      </w:r>
    </w:p>
    <w:p w14:paraId="1935B2E5">
      <w:pPr>
        <w:ind w:firstLine="420"/>
      </w:pPr>
      <w:r>
        <w:rPr>
          <w:sz w:val="40"/>
        </w:rPr>
        <w:t>1.田海河（美国中医校友联合会主席，全美中医药学会会长，全美公会理事，世中联监事会副主席)</w:t>
      </w:r>
    </w:p>
    <w:p w14:paraId="35457C2A">
      <w:pPr>
        <w:ind w:firstLine="420"/>
      </w:pPr>
      <w:r>
        <w:rPr>
          <w:sz w:val="40"/>
        </w:rPr>
        <w:t>演讲题目：海外针对新冠病毒肺炎康复期的中医治疗研究（美西时间9：00—9：15）</w:t>
      </w:r>
    </w:p>
    <w:p w14:paraId="3CF9D092">
      <w:pPr>
        <w:ind w:firstLine="420"/>
      </w:pPr>
      <w:r>
        <w:rPr>
          <w:sz w:val="40"/>
        </w:rPr>
        <w:t>2.郑志坚（卫生部北京医院针灸按摩科主任，主任医师）</w:t>
      </w:r>
    </w:p>
    <w:p w14:paraId="636FBF8F">
      <w:pPr>
        <w:ind w:firstLine="420"/>
      </w:pPr>
      <w:r>
        <w:rPr>
          <w:sz w:val="40"/>
        </w:rPr>
        <w:t>演讲题目：中医，能量与未来医学（美西时间9：15—9：45）</w:t>
      </w:r>
    </w:p>
    <w:p w14:paraId="3AE84BE0">
      <w:pPr>
        <w:ind w:firstLine="420"/>
      </w:pPr>
      <w:r>
        <w:rPr>
          <w:sz w:val="40"/>
        </w:rPr>
        <w:t>3.杨捷（美国国家生命科学研究院首席华裔研究员，美国盛元鸿医药企业董事长，美国北大医疗中心院长）</w:t>
      </w:r>
    </w:p>
    <w:p w14:paraId="01CC0481">
      <w:pPr>
        <w:ind w:firstLine="420"/>
      </w:pPr>
      <w:r>
        <w:rPr>
          <w:sz w:val="40"/>
        </w:rPr>
        <w:t>演讲题目：中医治疗病毒感染造成的各种后遗症（美西时间9：45—10：15）</w:t>
      </w:r>
    </w:p>
    <w:p w14:paraId="20E942E0">
      <w:pPr>
        <w:ind w:firstLine="420"/>
      </w:pPr>
      <w:r>
        <w:rPr>
          <w:sz w:val="40"/>
        </w:rPr>
        <w:t>4.黄国健（加拿大安康中医针灸康复中心主任，加拿大中医针灸联盟主席）</w:t>
      </w:r>
    </w:p>
    <w:p w14:paraId="274644B6">
      <w:pPr>
        <w:ind w:firstLine="420"/>
      </w:pPr>
      <w:r>
        <w:rPr>
          <w:sz w:val="40"/>
        </w:rPr>
        <w:t>演讲题目：迷你刃针治疗颈性眩晕的临床经验及理论探讨（美西时间10：15—10：45）</w:t>
      </w:r>
    </w:p>
    <w:p w14:paraId="5A891576">
      <w:pPr>
        <w:ind w:firstLine="420"/>
      </w:pPr>
      <w:r>
        <w:rPr>
          <w:sz w:val="40"/>
        </w:rPr>
        <w:t>5.罗振山（南非注册中医师，南非中医药公司SACM董事长，中国安徽唐人药业董事长）</w:t>
      </w:r>
    </w:p>
    <w:p w14:paraId="607DCC78">
      <w:pPr>
        <w:ind w:firstLine="420"/>
      </w:pPr>
      <w:r>
        <w:rPr>
          <w:sz w:val="40"/>
        </w:rPr>
        <w:t>演讲题目：南非中医药抗疫观察与思考（美西时间10：45—11：00）</w:t>
      </w:r>
    </w:p>
    <w:p w14:paraId="6B837869">
      <w:pPr>
        <w:ind w:firstLine="420"/>
      </w:pPr>
      <w:r>
        <w:rPr>
          <w:sz w:val="40"/>
        </w:rPr>
        <w:t>6.于卫东（世界中医联合会常务理事，世界卫生组织针灸临床指南顾问，加拿大BC省中医针灸管理局理事会理事，注册高级中医师）</w:t>
      </w:r>
    </w:p>
    <w:p w14:paraId="5977F20E">
      <w:pPr>
        <w:ind w:firstLine="420"/>
      </w:pPr>
      <w:r>
        <w:rPr>
          <w:sz w:val="40"/>
        </w:rPr>
        <w:t>演讲题目：干眼症的中医针灸疗法研究（美西时间11：00—12：00）</w:t>
      </w:r>
    </w:p>
    <w:p w14:paraId="7279D980">
      <w:pPr>
        <w:jc w:val="both"/>
      </w:pPr>
      <w:r>
        <w:rPr>
          <w:b/>
          <w:color w:val="DF361E"/>
          <w:sz w:val="48"/>
        </w:rPr>
        <w:t>（六）2021国医名家论坛（湖南·长沙）</w:t>
      </w:r>
    </w:p>
    <w:p w14:paraId="1FB56109">
      <w:pPr>
        <w:ind w:firstLine="420"/>
      </w:pPr>
      <w:r>
        <w:rPr>
          <w:b/>
          <w:color w:val="DF361E"/>
          <w:sz w:val="48"/>
        </w:rPr>
        <w:t>“第三届国医名家论坛”开幕    海外国医为健康中国献言献策</w:t>
      </w:r>
    </w:p>
    <w:p w14:paraId="062D04BB">
      <w:pPr>
        <w:ind w:firstLine="420"/>
      </w:pPr>
      <w:r>
        <w:rPr>
          <w:sz w:val="40"/>
        </w:rPr>
        <w:t>【世界华人周刊首席记者路斌报道】北京时间2021年6月6日--11日，在湖南长沙召开“首届世界医药零售业大会”暨“第二届基层医疗发展大会”前后，由中国医药物资协会海外专家委员会、健康导报社、加拿大中医针灸联盟联合主办的“第三届国医名家论坛”六场云会在ZOOM视频会议室成功召开。海内外数百位中医师、针灸师和中医爱好者，通过ZOOM视频会议、YouTube直播、腾讯看点直播、搜狐直播，分享了这场年度中医盛宴。</w:t>
      </w:r>
    </w:p>
    <w:p w14:paraId="0B51FE33">
      <w:pPr>
        <w:ind w:firstLine="420"/>
      </w:pPr>
      <w:r>
        <w:rPr>
          <w:sz w:val="40"/>
        </w:rPr>
        <w:t>本届论坛由国际中医养生大会理事会、世界华商基金会、水木时代（北京）中医院有限公司联合承办。首场云会西安分会场由西安慧愈中医馆承办。</w:t>
      </w:r>
    </w:p>
    <w:p w14:paraId="4CCED283">
      <w:pPr>
        <w:ind w:firstLine="420"/>
      </w:pPr>
      <w:r>
        <w:rPr>
          <w:b/>
          <w:color w:val="DF361E"/>
          <w:sz w:val="48"/>
        </w:rPr>
        <w:t>论坛组委会阵容强大  中医针灸群星云集</w:t>
      </w:r>
    </w:p>
    <w:p w14:paraId="7737D68A">
      <w:pPr>
        <w:ind w:firstLine="420"/>
      </w:pPr>
      <w:r>
        <w:rPr>
          <w:sz w:val="40"/>
        </w:rPr>
        <w:t>本届论坛是在中国医药物资协会执行会长刘忠良先生大力支持下召开的。由刚从温哥华返京的国际中医养生大会理事会总干事、水木时代（北京）中医院有限公司董事长张辉担任组委会执行主席兼组委会主任。本届论坛轮值主席是澳大利亚中医药学会终身会长郑建华博士。其他2位执行主席是加拿大中医针灸联盟主席黄国健博士和世界整合医学学会联合会终身执行主席傅学理博士。担任论坛荣誉主席的有陈业孟、关庆维、陆飚、鹿馨、李荣刚、刘美嫦、田海河、吴滨江、王福麟、夏林军、杨捷、于卫东、于福年、郑志坚等专家教授。</w:t>
      </w:r>
    </w:p>
    <w:p w14:paraId="404B855D">
      <w:pPr>
        <w:ind w:firstLine="420"/>
      </w:pPr>
      <w:r>
        <w:rPr>
          <w:sz w:val="40"/>
        </w:rPr>
        <w:t>论坛首场云会演讲嘉宾：田海河，林胜勤，傅学理，陆飚，闫怀士，郑建华，万民生</w:t>
      </w:r>
    </w:p>
    <w:p w14:paraId="2EB7AC0E">
      <w:pPr>
        <w:ind w:firstLine="420"/>
      </w:pPr>
      <w:r>
        <w:rPr>
          <w:b/>
          <w:color w:val="DF361E"/>
          <w:sz w:val="48"/>
        </w:rPr>
        <w:t>论坛首场云会于北京时间6月6日（周日）上午举行。</w:t>
      </w:r>
    </w:p>
    <w:p w14:paraId="25FA8D94">
      <w:pPr>
        <w:ind w:firstLine="420"/>
      </w:pPr>
      <w:r>
        <w:rPr>
          <w:sz w:val="40"/>
        </w:rPr>
        <w:t>演讲嘉宾及演讲内容如下：</w:t>
      </w:r>
    </w:p>
    <w:p w14:paraId="6F758145">
      <w:pPr>
        <w:ind w:firstLine="420"/>
      </w:pPr>
      <w:r>
        <w:rPr>
          <w:sz w:val="40"/>
        </w:rPr>
        <w:t>主持人：郑建华（澳大利亚中医药学会终身会长）</w:t>
      </w:r>
    </w:p>
    <w:p w14:paraId="2E67C1AB">
      <w:pPr>
        <w:ind w:firstLine="420"/>
      </w:pPr>
      <w:r>
        <w:rPr>
          <w:sz w:val="40"/>
        </w:rPr>
        <w:t>1.田海河（美国中医校友联合会主席，全美中医药学会会长，全美中医公会理事，世中联监事）</w:t>
      </w:r>
    </w:p>
    <w:p w14:paraId="1ABE4EAF">
      <w:pPr>
        <w:ind w:firstLine="420"/>
      </w:pPr>
      <w:r>
        <w:rPr>
          <w:sz w:val="40"/>
        </w:rPr>
        <w:t>演讲内容：胃运动障碍的中医治疗</w:t>
      </w:r>
    </w:p>
    <w:p w14:paraId="2F69B7A3">
      <w:pPr>
        <w:ind w:firstLine="420"/>
      </w:pPr>
      <w:r>
        <w:rPr>
          <w:sz w:val="40"/>
        </w:rPr>
        <w:t>2.林胜勤（台湾中华医疗科技协会秘书长、中医师，广东省健康中国研究会中医药委员会顾问，福建中医药大学医易文献研究所客座教授，俄罗斯中医药学会学术顾问）</w:t>
      </w:r>
    </w:p>
    <w:p w14:paraId="3AEEEB71">
      <w:pPr>
        <w:ind w:firstLine="420"/>
      </w:pPr>
      <w:r>
        <w:rPr>
          <w:sz w:val="40"/>
        </w:rPr>
        <w:t>演讲内容：刺络深层负压引流对心梗脑梗疾病的预防与治疗</w:t>
      </w:r>
    </w:p>
    <w:p w14:paraId="53794808">
      <w:pPr>
        <w:ind w:firstLine="420"/>
      </w:pPr>
      <w:r>
        <w:rPr>
          <w:sz w:val="40"/>
        </w:rPr>
        <w:t>3.傅学理（世界整合医学学会联合会终身执行主席，美国武医研究院院長，美国国际医药大学继续教育学院院长，中国武术八段，世界武术散手道联盟黑带八段，两度太极和太极推手世界冠军，杨氏太极第六代传师，世界中医药总联盟中国功夫气功专家评委会主席）</w:t>
      </w:r>
    </w:p>
    <w:p w14:paraId="7E84C81F">
      <w:pPr>
        <w:ind w:firstLine="420"/>
      </w:pPr>
      <w:r>
        <w:rPr>
          <w:sz w:val="40"/>
        </w:rPr>
        <w:t>演讲内容：练治结合祛疼痛---气针灸太极武医</w:t>
      </w:r>
    </w:p>
    <w:p w14:paraId="4333EB9D">
      <w:pPr>
        <w:ind w:firstLine="420"/>
      </w:pPr>
      <w:r>
        <w:rPr>
          <w:sz w:val="40"/>
        </w:rPr>
        <w:t>4.陆飚（洛杉矶中医工会针灸特聘专家，北美北京中医药大学校友会董事长，全美中医药大学联合会针灸部主任，全美多所中医药大学客座教授及博士生指导老师，英国英中中西医协会副会长, 国际医药大学继续教育学院名誉院长，美国武医研究院名誉院长，北美北中医校友会董事长）</w:t>
      </w:r>
    </w:p>
    <w:p w14:paraId="4D995A23">
      <w:pPr>
        <w:ind w:firstLine="420"/>
      </w:pPr>
      <w:r>
        <w:rPr>
          <w:sz w:val="40"/>
        </w:rPr>
        <w:t>演讲内容：银翘散理论得失之我见</w:t>
      </w:r>
    </w:p>
    <w:p w14:paraId="0701C2FD">
      <w:pPr>
        <w:ind w:firstLine="420"/>
      </w:pPr>
      <w:r>
        <w:rPr>
          <w:sz w:val="40"/>
        </w:rPr>
        <w:t>5.闫怀士（中国科学技术大学附属第一医院（安徽省立医院）中医针灸科副主任医师。中国针灸学会临床分会委员，国家自然科学基金委员会——中医学项目评审专家）</w:t>
      </w:r>
    </w:p>
    <w:p w14:paraId="1360E89A">
      <w:pPr>
        <w:ind w:firstLine="420"/>
      </w:pPr>
      <w:r>
        <w:rPr>
          <w:sz w:val="40"/>
        </w:rPr>
        <w:t>演讲内容：针灸穴位注射临床应用新进展</w:t>
      </w:r>
    </w:p>
    <w:p w14:paraId="26EA156D">
      <w:pPr>
        <w:ind w:firstLine="420"/>
      </w:pPr>
      <w:r>
        <w:rPr>
          <w:sz w:val="40"/>
        </w:rPr>
        <w:t>6.郑建华（医学博士，世界中医学会联合会、世界针灸学会联合会执委，海外华人中医论坛副主席，世界中医药服务贸易联合会常委，澳大利亚中医药学会终身会长）</w:t>
      </w:r>
    </w:p>
    <w:p w14:paraId="3A4E34F2">
      <w:pPr>
        <w:ind w:firstLine="420"/>
      </w:pPr>
      <w:r>
        <w:rPr>
          <w:sz w:val="40"/>
        </w:rPr>
        <w:t>演讲内容：温升阳气法在新冠肺炎防治中的机理初探</w:t>
      </w:r>
    </w:p>
    <w:p w14:paraId="6CB84A23">
      <w:pPr>
        <w:ind w:firstLine="420"/>
      </w:pPr>
      <w:r>
        <w:rPr>
          <w:sz w:val="40"/>
        </w:rPr>
        <w:t>7.万民生（俄罗斯中医药学会理事，国际中医养生大会理事会副秘书长）</w:t>
      </w:r>
    </w:p>
    <w:p w14:paraId="3114CD01">
      <w:pPr>
        <w:ind w:firstLine="420"/>
      </w:pPr>
      <w:r>
        <w:rPr>
          <w:sz w:val="40"/>
        </w:rPr>
        <w:t>演讲内容：大针治疗外伤性截瘫</w:t>
      </w:r>
    </w:p>
    <w:p w14:paraId="7437C3FB">
      <w:pPr>
        <w:ind w:firstLine="420"/>
      </w:pPr>
      <w:r>
        <w:rPr>
          <w:sz w:val="40"/>
        </w:rPr>
        <w:t>论坛第2场云会演讲嘉宾：袁炳胜，陈业孟，黄国健，沈松茂，周礼伯，于卫东，何海扬</w:t>
      </w:r>
    </w:p>
    <w:p w14:paraId="035B73E5">
      <w:pPr>
        <w:ind w:firstLine="420"/>
      </w:pPr>
      <w:r>
        <w:rPr>
          <w:b/>
          <w:color w:val="DF361E"/>
          <w:sz w:val="48"/>
        </w:rPr>
        <w:t>论坛第二场云会于北京时间6月7日（周一）上午举行。</w:t>
      </w:r>
    </w:p>
    <w:p w14:paraId="050684D5">
      <w:pPr>
        <w:ind w:firstLine="420"/>
      </w:pPr>
      <w:r>
        <w:rPr>
          <w:sz w:val="40"/>
        </w:rPr>
        <w:t>主持人：李荣刚（国际中医养生大会理事会执行主席，“天一针法”发明人，博士，教授）</w:t>
      </w:r>
    </w:p>
    <w:p w14:paraId="3A37AF99">
      <w:pPr>
        <w:ind w:firstLine="420"/>
      </w:pPr>
      <w:r>
        <w:rPr>
          <w:sz w:val="40"/>
        </w:rPr>
        <w:t>助讲嘉宾：</w:t>
      </w:r>
    </w:p>
    <w:p w14:paraId="3A3046F3">
      <w:pPr>
        <w:ind w:firstLine="420"/>
      </w:pPr>
      <w:r>
        <w:rPr>
          <w:sz w:val="40"/>
        </w:rPr>
        <w:t>吴连杰（华人广播电视台副总编辑兼“华人会客厅”总编导）</w:t>
      </w:r>
    </w:p>
    <w:p w14:paraId="22466201">
      <w:pPr>
        <w:ind w:firstLine="420"/>
      </w:pPr>
      <w:r>
        <w:rPr>
          <w:sz w:val="40"/>
        </w:rPr>
        <w:t>王广玉（国际中医养生大会理事会副主席，大医师承学校校长）</w:t>
      </w:r>
    </w:p>
    <w:p w14:paraId="4C499045">
      <w:pPr>
        <w:ind w:firstLine="420"/>
      </w:pPr>
      <w:r>
        <w:rPr>
          <w:sz w:val="40"/>
        </w:rPr>
        <w:t>云会开始前，李荣刚教授介绍了BC省中医之家近年来所做的公益活动，引起与会嘉宾的极大兴趣。</w:t>
      </w:r>
    </w:p>
    <w:p w14:paraId="214A6CD4">
      <w:pPr>
        <w:ind w:firstLine="420"/>
      </w:pPr>
      <w:r>
        <w:rPr>
          <w:sz w:val="40"/>
        </w:rPr>
        <w:t>演讲嘉宾及演讲内容如下：</w:t>
      </w:r>
    </w:p>
    <w:p w14:paraId="389BCF02">
      <w:pPr>
        <w:ind w:firstLine="420"/>
      </w:pPr>
      <w:r>
        <w:rPr>
          <w:sz w:val="40"/>
        </w:rPr>
        <w:t>○袁炳胜（英国中医师学会FTCMP.UK常务副会长，欧洲经方中医学会JFTCM.EU常务副会长，主任中医师）</w:t>
      </w:r>
    </w:p>
    <w:p w14:paraId="608E9CD0">
      <w:pPr>
        <w:ind w:firstLine="420"/>
      </w:pPr>
      <w:r>
        <w:rPr>
          <w:sz w:val="40"/>
        </w:rPr>
        <w:t>演讲题目：承先启后，光被千秋---医圣张仲景和魏晋医学</w:t>
      </w:r>
    </w:p>
    <w:p w14:paraId="522D2B06">
      <w:pPr>
        <w:ind w:firstLine="420"/>
      </w:pPr>
      <w:r>
        <w:rPr>
          <w:sz w:val="40"/>
        </w:rPr>
        <w:t>○陈业孟（美国纽约中医学院院长，全美针灸与中医院校认证委员会（ACAOM）前主席，全美华裔中医药总会（NFCTCMO）会长，世界中医药学会联合会主席团执行委员兼头针专业委员会副会长，世界传统医药论坛副主席，上海中医药大学、复旦大学中西医结合研究院客座教授，人民卫生出版社中医药专家委员会委员）</w:t>
      </w:r>
    </w:p>
    <w:p w14:paraId="1F0C10FA">
      <w:pPr>
        <w:ind w:firstLine="420"/>
      </w:pPr>
      <w:r>
        <w:rPr>
          <w:sz w:val="40"/>
        </w:rPr>
        <w:t>演讲内容：针刺预防偏头痛：拓展针灸临床的一个亮点</w:t>
      </w:r>
    </w:p>
    <w:p w14:paraId="38322E27">
      <w:pPr>
        <w:ind w:firstLine="420"/>
      </w:pPr>
      <w:r>
        <w:rPr>
          <w:sz w:val="40"/>
        </w:rPr>
        <w:t>○黄国健（加拿大安康中医针灸康复中心主任，加拿大中医针灸联盟主席）</w:t>
      </w:r>
    </w:p>
    <w:p w14:paraId="6F14BEFE">
      <w:pPr>
        <w:ind w:firstLine="420"/>
      </w:pPr>
      <w:r>
        <w:rPr>
          <w:sz w:val="40"/>
        </w:rPr>
        <w:t>演讲题目：百会穴的古今应用</w:t>
      </w:r>
    </w:p>
    <w:p w14:paraId="3349FD4A">
      <w:pPr>
        <w:ind w:firstLine="420"/>
      </w:pPr>
      <w:r>
        <w:rPr>
          <w:sz w:val="40"/>
        </w:rPr>
        <w:t>○沈松茂（美国夏威夷大学旅游管理学院、美国太平洋大学餐旅管理硕士，美国太平洋大学餐饮教育博士，国际学士院荣誉营养学博士，长期在台湾致力于推广中华美食健康养生，毕生奉献餐饮教育）</w:t>
      </w:r>
    </w:p>
    <w:p w14:paraId="0D235B35">
      <w:pPr>
        <w:ind w:firstLine="420"/>
      </w:pPr>
      <w:r>
        <w:rPr>
          <w:sz w:val="40"/>
        </w:rPr>
        <w:t>演讲内容：《全龄精准健康餐饮设计，食疗增强新冠病毒免疫力》报告</w:t>
      </w:r>
    </w:p>
    <w:p w14:paraId="79C96BC9">
      <w:pPr>
        <w:ind w:firstLine="420"/>
      </w:pPr>
      <w:r>
        <w:rPr>
          <w:sz w:val="40"/>
        </w:rPr>
        <w:t>○周礼伯（清华大学社科医学临床指导医师，多病圆通法诊疗专家，《中西医考证要诀》丛书总主编）</w:t>
      </w:r>
    </w:p>
    <w:p w14:paraId="0B9CAB5B">
      <w:pPr>
        <w:ind w:firstLine="420"/>
      </w:pPr>
      <w:r>
        <w:rPr>
          <w:sz w:val="40"/>
        </w:rPr>
        <w:t>演讲内容：多病同辩的理论与实践</w:t>
      </w:r>
    </w:p>
    <w:p w14:paraId="015075CF">
      <w:pPr>
        <w:ind w:firstLine="420"/>
      </w:pPr>
      <w:r>
        <w:rPr>
          <w:sz w:val="40"/>
        </w:rPr>
        <w:t>○于卫东（世界中医联合会常务理事，世界卫生组织针灸临床指南顾问，加拿大BC省中医针灸管理局理事会理事，注册高级中医师）</w:t>
      </w:r>
    </w:p>
    <w:p w14:paraId="06DDFE99">
      <w:pPr>
        <w:ind w:firstLine="420"/>
      </w:pPr>
      <w:r>
        <w:rPr>
          <w:sz w:val="40"/>
        </w:rPr>
        <w:t>演讲内容：中医药、针灸治疗视网膜色素变性的理论与实践</w:t>
      </w:r>
    </w:p>
    <w:p w14:paraId="6ABFE004">
      <w:pPr>
        <w:ind w:firstLine="420"/>
      </w:pPr>
      <w:r>
        <w:rPr>
          <w:sz w:val="40"/>
        </w:rPr>
        <w:t>○何海扬（美国加州中医师，1983年即考牌执业至今。在美国加州圣达蒙尼卡治愈过近10万病人，发表电针增加干细胞与神经细胞论文，更获得防辐射套美国专利）</w:t>
      </w:r>
    </w:p>
    <w:p w14:paraId="0956957D">
      <w:pPr>
        <w:ind w:firstLine="420"/>
      </w:pPr>
      <w:r>
        <w:rPr>
          <w:sz w:val="40"/>
        </w:rPr>
        <w:t>演讲内容：爱因斯坦与中医的关系</w:t>
      </w:r>
    </w:p>
    <w:p w14:paraId="4148BD43">
      <w:pPr>
        <w:ind w:firstLine="420"/>
      </w:pPr>
      <w:r>
        <w:rPr>
          <w:sz w:val="40"/>
        </w:rPr>
        <w:t>论坛第3场云会演讲嘉宾：沈刚，王福麟，林庆钟，吴滨江</w:t>
      </w:r>
    </w:p>
    <w:p w14:paraId="63EBB847">
      <w:r>
        <w:rPr>
          <w:b/>
          <w:color w:val="DF361E"/>
          <w:sz w:val="40"/>
        </w:rPr>
        <w:t>      论坛第三场云会于北京时间6月8日（周二）上午举行。</w:t>
      </w:r>
    </w:p>
    <w:p w14:paraId="5D0A60AE">
      <w:pPr>
        <w:ind w:firstLine="420"/>
      </w:pPr>
      <w:r>
        <w:rPr>
          <w:sz w:val="40"/>
        </w:rPr>
        <w:t>主持人：李荣刚，助讲嘉宾：吴连杰、王广玉。</w:t>
      </w:r>
    </w:p>
    <w:p w14:paraId="149CCF14">
      <w:pPr>
        <w:ind w:firstLine="420"/>
      </w:pPr>
      <w:r>
        <w:rPr>
          <w:sz w:val="40"/>
        </w:rPr>
        <w:t>演讲嘉宾和演讲内容如下：</w:t>
      </w:r>
    </w:p>
    <w:p w14:paraId="18D6FC07">
      <w:pPr>
        <w:ind w:firstLine="420"/>
      </w:pPr>
      <w:r>
        <w:rPr>
          <w:sz w:val="40"/>
        </w:rPr>
        <w:t>○沈刚（又名沈谦益，民间中医昆仑派传人，又得到多位民间中医华佗派前辈的指点，加拿大BC省注册中医师）</w:t>
      </w:r>
    </w:p>
    <w:p w14:paraId="1A3A2249">
      <w:pPr>
        <w:ind w:firstLine="420"/>
      </w:pPr>
      <w:r>
        <w:rPr>
          <w:sz w:val="40"/>
        </w:rPr>
        <w:t>演讲内容：从医疗行为的起点与终点说起</w:t>
      </w:r>
    </w:p>
    <w:p w14:paraId="01CC4703">
      <w:pPr>
        <w:ind w:firstLine="420"/>
      </w:pPr>
      <w:r>
        <w:rPr>
          <w:sz w:val="40"/>
        </w:rPr>
        <w:t>○王福麟（博士，国际传统医学大会暨中医大会共同主席，加拿大阿尔伯塔省中医针灸管理局主席，加拿大整体医学研究院执行主席，世中联中医临床研究国际合作中心（加拿大）主任，加拿大白求恩东方医学中心董事长）</w:t>
      </w:r>
    </w:p>
    <w:p w14:paraId="4E864907">
      <w:pPr>
        <w:ind w:firstLine="420"/>
      </w:pPr>
      <w:r>
        <w:rPr>
          <w:sz w:val="40"/>
        </w:rPr>
        <w:t>演讲内容：海外中医传承发扬之路的探索</w:t>
      </w:r>
    </w:p>
    <w:p w14:paraId="4595B150">
      <w:pPr>
        <w:ind w:firstLine="420"/>
      </w:pPr>
      <w:r>
        <w:rPr>
          <w:sz w:val="40"/>
        </w:rPr>
        <w:t>○林庆钟（医学博士，台湾中台科技大学副教授，德春堂中医院院长，前台湾卫生福利部丰原医院中医科主任）</w:t>
      </w:r>
    </w:p>
    <w:p w14:paraId="41D88124">
      <w:pPr>
        <w:ind w:firstLine="420"/>
      </w:pPr>
      <w:r>
        <w:rPr>
          <w:sz w:val="40"/>
        </w:rPr>
        <w:t>演讲内容：发挥中医提升免疫力的优势，减少新冠肺炎患病死亡及心理障碍</w:t>
      </w:r>
    </w:p>
    <w:p w14:paraId="23986B67">
      <w:pPr>
        <w:ind w:firstLine="420"/>
      </w:pPr>
      <w:r>
        <w:rPr>
          <w:sz w:val="40"/>
        </w:rPr>
        <w:t>○吴滨江（世界中医药学会联合会、世界针灸学会联合会副主席，加拿大安大略中医学院院长，《世界中医药》杂志（加拿大版）中/英文主编/社长）</w:t>
      </w:r>
    </w:p>
    <w:p w14:paraId="0CCFB894">
      <w:pPr>
        <w:ind w:firstLine="420"/>
      </w:pPr>
      <w:r>
        <w:rPr>
          <w:sz w:val="40"/>
        </w:rPr>
        <w:t>演讲视频内容：疫情后期及后疫情时代国际中医教育发展的趋势和思考</w:t>
      </w:r>
    </w:p>
    <w:p w14:paraId="40C030BE">
      <w:pPr>
        <w:ind w:firstLine="420"/>
      </w:pPr>
      <w:r>
        <w:rPr>
          <w:sz w:val="40"/>
        </w:rPr>
        <w:t>论坛第4场云会视频演讲嘉宾：郑建华，王德凤，王永州，王天俊，岑春华，袁炳胜，李荣刚</w:t>
      </w:r>
    </w:p>
    <w:p w14:paraId="0A9505CC">
      <w:pPr>
        <w:ind w:firstLine="420"/>
      </w:pPr>
      <w:r>
        <w:rPr>
          <w:b/>
          <w:color w:val="DF361E"/>
          <w:sz w:val="48"/>
        </w:rPr>
        <w:t>论坛第四场云会于北京时间6月9日上午举行。主要内容是国医名家演讲视频精彩回放：</w:t>
      </w:r>
    </w:p>
    <w:p w14:paraId="4C2D99A1">
      <w:pPr>
        <w:ind w:firstLine="420"/>
      </w:pPr>
      <w:r>
        <w:rPr>
          <w:sz w:val="40"/>
        </w:rPr>
        <w:t>○郑建华（澳大利亚中医药学会终身会长）</w:t>
      </w:r>
    </w:p>
    <w:p w14:paraId="0254DA58">
      <w:pPr>
        <w:ind w:firstLine="420"/>
      </w:pPr>
      <w:r>
        <w:rPr>
          <w:sz w:val="40"/>
        </w:rPr>
        <w:t>演讲视频内容：中医药针灸治疗痔疮疼痛的经验</w:t>
      </w:r>
    </w:p>
    <w:p w14:paraId="590F698F">
      <w:pPr>
        <w:ind w:firstLine="420"/>
      </w:pPr>
      <w:r>
        <w:rPr>
          <w:sz w:val="40"/>
        </w:rPr>
        <w:t>○王德凤（法国黄家中医药学院院长，中医世家第7代传承人。1985年毕业于北京中医药大学中医系，同年考取国医⼤师贺普仁的首个针灸研究生。担任世界中联疼痛康复专业委员会副会长、世界中医药学会联合会理事及海外华人中医论坛常务理事）</w:t>
      </w:r>
    </w:p>
    <w:p w14:paraId="26D26C92">
      <w:pPr>
        <w:ind w:firstLine="420"/>
      </w:pPr>
      <w:r>
        <w:rPr>
          <w:sz w:val="40"/>
        </w:rPr>
        <w:t>演讲视频内容：火针疗法治疗痛症的优势及其注意事项</w:t>
      </w:r>
    </w:p>
    <w:p w14:paraId="4638826C">
      <w:pPr>
        <w:ind w:firstLine="420"/>
      </w:pPr>
      <w:r>
        <w:rPr>
          <w:sz w:val="40"/>
        </w:rPr>
        <w:t>○王永洲（资深中医研究专家，从事中医针灸研究30余年，现任法国巴黎第十三大学针灸学主讲）</w:t>
      </w:r>
    </w:p>
    <w:p w14:paraId="68E794D1">
      <w:pPr>
        <w:ind w:firstLine="420"/>
      </w:pPr>
      <w:r>
        <w:rPr>
          <w:sz w:val="40"/>
        </w:rPr>
        <w:t>演讲视频内容：颊针对疼痛治疗精准化的具体实践与思考</w:t>
      </w:r>
    </w:p>
    <w:p w14:paraId="5C1D8347">
      <w:pPr>
        <w:ind w:firstLine="420"/>
      </w:pPr>
      <w:r>
        <w:rPr>
          <w:sz w:val="40"/>
        </w:rPr>
        <w:t>○王天俊（教授，针灸博士，中医针灸诊所针灸主任医师，英国淑兰学院研究生课程主任，英国中医论坛主席，英国中医联盟网创始人，辽宁、南京中医药大学客座教授，英国多所大学或学院中医针灸课程校外监督官）</w:t>
      </w:r>
    </w:p>
    <w:p w14:paraId="692DF0B0">
      <w:pPr>
        <w:ind w:firstLine="420"/>
      </w:pPr>
      <w:r>
        <w:rPr>
          <w:sz w:val="40"/>
        </w:rPr>
        <w:t>演讲视频内容：头五针治疗精神心理疾病的特色与优势</w:t>
      </w:r>
    </w:p>
    <w:p w14:paraId="2E7DDFD7">
      <w:pPr>
        <w:ind w:firstLine="420"/>
      </w:pPr>
      <w:r>
        <w:rPr>
          <w:sz w:val="40"/>
        </w:rPr>
        <w:t>○岑春华（德国中医药协会会长）</w:t>
      </w:r>
    </w:p>
    <w:p w14:paraId="63860AD8">
      <w:pPr>
        <w:ind w:firstLine="420"/>
      </w:pPr>
      <w:r>
        <w:rPr>
          <w:sz w:val="40"/>
        </w:rPr>
        <w:t>演讲视频内容：铍针治疗臀上皮神经损伤</w:t>
      </w:r>
    </w:p>
    <w:p w14:paraId="672D8FEA">
      <w:pPr>
        <w:ind w:firstLine="420"/>
      </w:pPr>
      <w:r>
        <w:rPr>
          <w:sz w:val="40"/>
        </w:rPr>
        <w:t>○袁炳胜（英国中医师学会FTCMP.UK常务副会长，欧洲经方中医学会JFTCM.EU常务副会长，主任中医师）</w:t>
      </w:r>
    </w:p>
    <w:p w14:paraId="282984AE">
      <w:pPr>
        <w:ind w:firstLine="420"/>
      </w:pPr>
      <w:r>
        <w:rPr>
          <w:sz w:val="40"/>
        </w:rPr>
        <w:t>演讲视频内容：新冠疫情与神志健康</w:t>
      </w:r>
    </w:p>
    <w:p w14:paraId="23AA718E">
      <w:pPr>
        <w:ind w:firstLine="420"/>
      </w:pPr>
      <w:r>
        <w:rPr>
          <w:sz w:val="40"/>
        </w:rPr>
        <w:t>○李荣刚（国际中医养生大会理事会执行主席，“天一针法”发明人，博士，教授）</w:t>
      </w:r>
    </w:p>
    <w:p w14:paraId="6202541A">
      <w:pPr>
        <w:ind w:firstLine="420"/>
      </w:pPr>
      <w:r>
        <w:rPr>
          <w:sz w:val="40"/>
        </w:rPr>
        <w:t>演讲视频内容：天一针法与痛症治疗</w:t>
      </w:r>
    </w:p>
    <w:p w14:paraId="23F1BAA9">
      <w:pPr>
        <w:ind w:firstLine="420"/>
      </w:pPr>
      <w:r>
        <w:rPr>
          <w:b/>
          <w:color w:val="DF361E"/>
          <w:sz w:val="48"/>
        </w:rPr>
        <w:t>论坛第5场（10日）、第6场云会（11日）：“首届世界医药零售业大会”暨“第二届中国基层医疗发展大会”现场直播和精彩视频回放</w:t>
      </w:r>
    </w:p>
    <w:p w14:paraId="332EA649">
      <w:pPr>
        <w:ind w:firstLine="420"/>
      </w:pPr>
      <w:r>
        <w:rPr>
          <w:sz w:val="40"/>
        </w:rPr>
        <w:t>采用ZOOM视频会议进行腾讯看点、搜狐、抖音、YouTube直播。</w:t>
      </w:r>
    </w:p>
    <w:p w14:paraId="2AB23543">
      <w:pPr>
        <w:ind w:firstLine="420"/>
      </w:pPr>
      <w:r>
        <w:rPr>
          <w:sz w:val="40"/>
        </w:rPr>
        <w:t>主要内容如下：</w:t>
      </w:r>
    </w:p>
    <w:p w14:paraId="3DAEE885">
      <w:pPr>
        <w:ind w:firstLine="420"/>
      </w:pPr>
      <w:r>
        <w:rPr>
          <w:sz w:val="40"/>
        </w:rPr>
        <w:t>6月9日：上午，主论坛：首届世界医药零售业大会；下午，巨量引擎大健康行业私享会。</w:t>
      </w:r>
    </w:p>
    <w:p w14:paraId="73F6C7C2">
      <w:pPr>
        <w:ind w:firstLine="420"/>
      </w:pPr>
      <w:r>
        <w:rPr>
          <w:sz w:val="40"/>
        </w:rPr>
        <w:t>6月10日：上午，大会开幕式暨主论坛：首届世界医药零售业大会暨第二届基层医疗发展大会；下午，平行论坛：“5+1”未来药店论坛；零售药店创新营销论坛---盘活药店闲置资源，创造增量利润；中国药店医疗器械发展论坛；第六届国医馆发展论坛；商业新零售的互联网本质；首届中国医药数字营销大会；国际疫情常态发展防疫物资产业化峰会；Ai新零售，重构新商业——数智化零售，推动传统药店迈入新时代；数智新电商重构新商业。</w:t>
      </w:r>
    </w:p>
    <w:p w14:paraId="724EC49C">
      <w:pPr>
        <w:ind w:firstLine="420"/>
      </w:pPr>
      <w:r>
        <w:rPr>
          <w:sz w:val="40"/>
        </w:rPr>
        <w:t>在10日上午大会直播开始之前，台湾中台科技大学副教授、德春堂中医院院长、前台湾卫生福利部丰原医院中医科主任林庆钟博士以《台湾的中医师训练教育制度》做了一个长达40分钟的专题报告，相信对大陆和海外各国中医药管理制度会有一定的借鉴作用。</w:t>
      </w:r>
    </w:p>
    <w:p w14:paraId="2426F9F8">
      <w:pPr>
        <w:ind w:firstLine="420"/>
      </w:pPr>
      <w:r>
        <w:rPr>
          <w:sz w:val="40"/>
        </w:rPr>
        <w:t>在11日上午大会直播开始之前，组委会通过ZOOM会议+直播，播放了马来西亚著名中医大家李晔医生的演讲视频《大叉调神》，受到久闻李医生大名的众多听众的欢迎。</w:t>
      </w:r>
    </w:p>
    <w:p w14:paraId="39CF05C9">
      <w:pPr>
        <w:ind w:firstLine="420"/>
      </w:pPr>
      <w:r>
        <w:rPr>
          <w:sz w:val="40"/>
        </w:rPr>
        <w:t>李晔，女，原北京西医内儿科医生，西学中后于1992年出国，以擅长治疗痛症和疑难症与中医微创技术立足海外，并定居马来西亚近三十年。除了诊疗之外，她还在吉隆坡筹建了一个独资的GMP中药厂。李晔医生擅长用针灸刺血、铍针、针刀、拨针、圆利针、浮针、芒针和银质针与手法治疗各类临床问题，在马来西亚、新加坡一带享有盛誉。</w:t>
      </w:r>
    </w:p>
    <w:p w14:paraId="58854AC7">
      <w:pPr>
        <w:ind w:firstLine="420"/>
      </w:pPr>
      <w:r>
        <w:rPr>
          <w:b/>
          <w:color w:val="DF361E"/>
          <w:sz w:val="48"/>
        </w:rPr>
        <w:t>论坛第7场云会：中医青年名家张胜兵专场</w:t>
      </w:r>
    </w:p>
    <w:p w14:paraId="5699090D">
      <w:pPr>
        <w:ind w:firstLine="420"/>
      </w:pPr>
      <w:r>
        <w:rPr>
          <w:sz w:val="40"/>
        </w:rPr>
        <w:t>北京时间6月13日（周日）上午9-11点，论坛组委会将给武汉爆发新冠疫情期间冲向武汉抗疫第一线但倍受争议的中医青年名家张胜兵举办专场论坛。</w:t>
      </w:r>
    </w:p>
    <w:p w14:paraId="395A8512">
      <w:pPr>
        <w:ind w:firstLine="420"/>
      </w:pPr>
      <w:r>
        <w:rPr>
          <w:sz w:val="40"/>
        </w:rPr>
        <w:t>号称中医鬼谷子的张胜兵医师，本科毕业于湖北中医学院（现湖北中医药大学）针灸推拿专业，硕士研究生毕业于安徽中医药大学中医内科专业。现任武汉市东西湖张胜兵中医科诊所主治医师，北京胜永祥中医诊所特聘中医专家等。</w:t>
      </w:r>
    </w:p>
    <w:p w14:paraId="19D8C45D">
      <w:pPr>
        <w:ind w:firstLine="420"/>
      </w:pPr>
      <w:r>
        <w:rPr>
          <w:sz w:val="40"/>
        </w:rPr>
        <w:t>武汉疫情期间研究并著成中医治疗瘟疫专著《张胜兵解读温病条辨》。</w:t>
      </w:r>
    </w:p>
    <w:p w14:paraId="04A48476">
      <w:pPr>
        <w:ind w:firstLine="420"/>
      </w:pPr>
      <w:r>
        <w:rPr>
          <w:sz w:val="40"/>
        </w:rPr>
        <w:t>代表作品有《医门推敲》（全五册）《攻癌救命录》《张胜兵解读温病条辨》等。</w:t>
      </w:r>
    </w:p>
    <w:p w14:paraId="33ADBAD8"/>
    <w:p w14:paraId="0DDB51BB">
      <w:pPr>
        <w:ind w:firstLine="420"/>
      </w:pPr>
      <w:r>
        <w:rPr>
          <w:b/>
          <w:color w:val="DF361E"/>
          <w:sz w:val="48"/>
        </w:rPr>
        <w:t>论坛亮点：台湾沈松茂博士发布《食疗增强新冠病毒免疫力》报告</w:t>
      </w:r>
    </w:p>
    <w:p w14:paraId="53011321">
      <w:pPr>
        <w:ind w:firstLine="420"/>
      </w:pPr>
      <w:r>
        <w:rPr>
          <w:sz w:val="40"/>
        </w:rPr>
        <w:t>在论坛第二场云会上，来自台湾、长期致力于推广中华美食健康养生、毕生奉献于餐饮教育的沈松茂博士，发布了他新近完成的《全龄精准健康餐饮设计，食疗增强新冠病毒免疫力》报告。</w:t>
      </w:r>
    </w:p>
    <w:p w14:paraId="49185DA9">
      <w:pPr>
        <w:ind w:firstLine="420"/>
      </w:pPr>
      <w:r>
        <w:rPr>
          <w:sz w:val="40"/>
        </w:rPr>
        <w:t>沈博士认为，这次新型冠状病毒肺炎属于中医里的“瘟疫”、“疫病”、“天行”，虽然现代医学至今没有特效药和非常有效的疫苗，但中华医学这一宝库值得重视，中国大陆中西医治疗并重的医疗方针英明正确，需要相关部门、医疗机构、临床医生、患者及其家属的通力配合和团结协作。</w:t>
      </w:r>
    </w:p>
    <w:p w14:paraId="2EA6A561">
      <w:pPr>
        <w:ind w:firstLine="420"/>
      </w:pPr>
      <w:r>
        <w:rPr>
          <w:sz w:val="40"/>
        </w:rPr>
        <w:t>中医虽然缺乏对病毒的精细研究，但中医的长处也在于此。清代钱潢说“受本难知，发则可辨，因发知受。”黄煌老师解说为：“人体感受什么病原体，中医是难以知晓的。但是中医可以根据病人出现的症状和体征来倒推感受的病因，这种病因，就是所谓的‘风、寒、暑、湿、燥、火’等。”也就是说，中医更强调患者的病理状态，并根据这个状态来选择对应的治疗方药。可以这么认为，无论病原体如何变异，机体在疾病过程中的反应状态应该是有规律可循的。黄帝内经中提士治病的基本原理就是食疗。”</w:t>
      </w:r>
    </w:p>
    <w:p w14:paraId="53049C1C">
      <w:pPr>
        <w:ind w:firstLine="420"/>
      </w:pPr>
      <w:r>
        <w:rPr>
          <w:sz w:val="40"/>
        </w:rPr>
        <w:t>要增强身体免疫力，使用食疗治未病，平时应多吃白蒜或黑蒜，并加黄耆泡茶喝。此法宜用于肺气虚及表虚自汗（白天出汗，动辄尤甚），气虚外感（一吹风就很容易感冒）等症。著名方剂玉屏风散，就是由黄芪、白术和防风组成。玉屏风，顾名思义，就像一个屏风一样抵挡外邪，用来治疗表虚卫阳不固导致的反复感冒、白天出汗以及过敏性鼻炎那种一吹风就打喷嚏、流鼻涕的症状。</w:t>
      </w:r>
    </w:p>
    <w:p w14:paraId="0E20B6AA">
      <w:pPr>
        <w:ind w:firstLine="420"/>
      </w:pPr>
      <w:r>
        <w:rPr>
          <w:sz w:val="40"/>
        </w:rPr>
        <w:t>沈博士还向听众推荐了一款一个人用量的食疗药膳，即：煮熟的五谷米饭50克，炒熟的黑芝麻15克，煮熟的黄豆50克，加250毫升温水，打成高蛋白质的浆，喝下即可增加营养，提高免疫力。</w:t>
      </w:r>
    </w:p>
    <w:p w14:paraId="23D11A99">
      <w:pPr>
        <w:ind w:firstLine="420"/>
      </w:pPr>
      <w:r>
        <w:rPr>
          <w:sz w:val="40"/>
        </w:rPr>
        <w:t>沈博士还认为，温度适宜，供氧充足，也可杀死病毒。所以热水泡澡也是杀灭病毒的较好方法。</w:t>
      </w:r>
    </w:p>
    <w:p w14:paraId="3A268B5A">
      <w:pPr>
        <w:ind w:firstLine="420"/>
      </w:pPr>
      <w:r>
        <w:rPr>
          <w:sz w:val="40"/>
        </w:rPr>
        <w:t>此外，沈博士还建议大家多喝酸奶，多吃大蒜，常饮蜂蜜水、姜水、柠檬水，多摄取富含维生素C的食物。</w:t>
      </w:r>
    </w:p>
    <w:p w14:paraId="34E9CA7C">
      <w:pPr>
        <w:ind w:firstLine="420"/>
      </w:pPr>
      <w:r>
        <w:rPr>
          <w:sz w:val="40"/>
        </w:rPr>
        <w:t>他说美国健康协会的一项研究发现，酸奶可以使“坏”胆固醇（低密度脂蛋白LDL）水平降低，并将尿路感染的风险降低47%。某些酸奶中所含的益生菌，更可以大幅度提高机体免疫力和抗病能力。</w:t>
      </w:r>
    </w:p>
    <w:p w14:paraId="3463787C">
      <w:pPr>
        <w:ind w:firstLine="420"/>
      </w:pPr>
      <w:r>
        <w:rPr>
          <w:sz w:val="40"/>
        </w:rPr>
        <w:t>他说美国马里兰大学医疗中心研究发现，常吃大蒜不仅有助于提高免疫力，还能帮助防治心脏类疾病。不过，肠胃疾病患者要少吃。且大蒜素遇热容易挥发，建议将其捣碎后放置10～15分钟再吃，让蒜氨酸和蒜酶等物质互相作用，提高营养价值。</w:t>
      </w:r>
    </w:p>
    <w:p w14:paraId="5155CC86">
      <w:pPr>
        <w:ind w:firstLine="420"/>
      </w:pPr>
      <w:r>
        <w:rPr>
          <w:sz w:val="40"/>
        </w:rPr>
        <w:t>研究表明，蜂蜜中的抗氧化剂是提高免疫力的助推器；生姜是天然的镇痛剂和解毒剂，有一定对抗感染的作用；柠檬中含有丰富的维生素C，有抗氧化性。富含抗氧化剂和维生素C的食物，能够保护身体免受自由基的侵蚀和有害分子的损害，促进免疫系统健康。</w:t>
      </w:r>
    </w:p>
    <w:p w14:paraId="123DB406">
      <w:pPr>
        <w:ind w:firstLine="420"/>
      </w:pPr>
      <w:r>
        <w:rPr>
          <w:sz w:val="40"/>
        </w:rPr>
        <w:t>本届论坛的几大看点：</w:t>
      </w:r>
    </w:p>
    <w:p w14:paraId="0447EE53">
      <w:pPr>
        <w:ind w:firstLine="420"/>
      </w:pPr>
      <w:r>
        <w:rPr>
          <w:sz w:val="40"/>
        </w:rPr>
        <w:t>在本届论坛即将收官之际，记者越洋采访了本届论坛轮值主席、远在澳洲悉尼的郑建华会长，请他谈谈本届国医名家论坛的特色和感受。身兼澳洲贵州同乡会会长的郑会长，非常关注国内抗疫成就，也为不能亲自出席长沙线下大会表示遗憾。他这样总结了本届论坛的几大亮点：</w:t>
      </w:r>
    </w:p>
    <w:p w14:paraId="4AFD1705">
      <w:pPr>
        <w:ind w:firstLine="420"/>
      </w:pPr>
      <w:r>
        <w:rPr>
          <w:sz w:val="40"/>
        </w:rPr>
        <w:t>一是地不分南北，人不分民间诊所和主流大医院，只要其有真才实学，组委会均一视同仁，让大家同台唱戏，给予民间中医同样的礼遇。事实上这正是组委会执行主席张辉社长自2017年开始弘扬中医文化以来一直恪守的原则，也是促成众多民间中医师、海外中医师与其不离不弃，鼎力支持论坛的重要原因。</w:t>
      </w:r>
    </w:p>
    <w:p w14:paraId="53C57D0D">
      <w:pPr>
        <w:ind w:firstLine="420"/>
      </w:pPr>
      <w:r>
        <w:rPr>
          <w:sz w:val="40"/>
        </w:rPr>
        <w:t>二是论坛嘉宾演讲内容重点是经方介绍、针法展示，非常务实，特别适合一线中医、针灸从业者参会学习。</w:t>
      </w:r>
    </w:p>
    <w:p w14:paraId="60EDA43C">
      <w:pPr>
        <w:ind w:firstLine="420"/>
      </w:pPr>
      <w:r>
        <w:rPr>
          <w:sz w:val="40"/>
        </w:rPr>
        <w:t>三是首次将国外风行的ZOOM视频会议、YouTube直播和国内流行的腾讯看点直播、搜狐直播、抖音直播有机结合起来，将过去高居庙堂之上的中医学术会议与风靡世界的直播带货嫁接到一起，摸索出一条中医药学术论坛走向民间中医诊所、海外中医诊所的捷径。</w:t>
      </w:r>
    </w:p>
    <w:p w14:paraId="1877488F">
      <w:pPr>
        <w:ind w:firstLine="420"/>
      </w:pPr>
      <w:r>
        <w:rPr>
          <w:sz w:val="40"/>
        </w:rPr>
        <w:t>四是首次将海内外新媒体资源和线下中医药大会、展会、论坛嫁接。兼任新媒体国际合作组织主席的张辉社长，在中国医药物资协会支持下，首次邀请了法国湖南商会会长、法中网（中法双语）创始人兼总编辑文菲、法国艾黎欧国际传媒公司董事长田虹、英国卫报中文网总编辑刘永和香港大中华通讯社副总编辑吴颖鸿等十几家华文媒体老总赴长沙参会，让他们亲身感受大疫之后刚刚恢复元气的中国医疗行业的活力和阵容。</w:t>
      </w:r>
    </w:p>
    <w:p w14:paraId="1D1F9C0E">
      <w:pPr>
        <w:ind w:firstLine="420"/>
      </w:pPr>
      <w:r>
        <w:rPr>
          <w:sz w:val="40"/>
        </w:rPr>
        <w:t>五是承办方正在摸索一条以协助中医师考证、专注中医师职业技能培训、以培养会的办会新模式。论坛主要承办方水木时代（北京）中医院有限公司，将与大医师承学校开展战略合作，即日起开展面向广大民间中医师、中医院校毕业生、海外中医师的国内外中医师考证培训业务。有兴趣的中医药协会可以加张辉社长微信号13910272918和郑会长微信号jackzheng1960洽谈合作意向。</w:t>
      </w:r>
    </w:p>
    <w:p w14:paraId="4E6D1DF1">
      <w:pPr>
        <w:ind w:firstLine="420"/>
      </w:pPr>
      <w:r>
        <w:rPr>
          <w:sz w:val="40"/>
        </w:rPr>
        <w:t>六是与各国中医、针灸协会联手，大量搜集、整理、剪辑海内外国医名家的精彩演讲视频，精心打造国医名家论坛组委会官方电视栏目“国医名家论坛”，在YouTube、西瓜视频、B站、腾讯视频、爱奇艺、优酷、喜马拉雅、微信公众号、网站等全媒体平台播放，将众多国医名家宝贵的精神财富真正造福社会，打造百万国医人才，为健康中国和人类福祉服务。</w:t>
      </w:r>
    </w:p>
    <w:p w14:paraId="3C9D6150">
      <w:r>
        <w:rPr>
          <w:sz w:val="40"/>
        </w:rPr>
        <w:t>   （大会直播视频、图片提供：刘广海、闫利芳、郭宝鹰、刘永、李继常）</w:t>
      </w:r>
    </w:p>
    <w:p w14:paraId="6CB28B27">
      <w:pPr>
        <w:ind w:firstLine="420"/>
        <w:jc w:val="both"/>
      </w:pPr>
      <w:r>
        <w:rPr>
          <w:b/>
          <w:color w:val="DF361E"/>
          <w:sz w:val="48"/>
        </w:rPr>
        <w:t>（七）第四届海外国医论坛（金观源教授专场云会） 嘉宾邀请函</w:t>
      </w:r>
    </w:p>
    <w:p w14:paraId="0D42FF77">
      <w:pPr>
        <w:ind w:firstLine="420"/>
      </w:pPr>
      <w:r>
        <w:rPr>
          <w:sz w:val="40"/>
        </w:rPr>
        <w:t>北京时间: 2023年11月26日（周日） 09:00—12：00</w:t>
      </w:r>
    </w:p>
    <w:p w14:paraId="1D12606B">
      <w:pPr>
        <w:ind w:firstLine="420"/>
      </w:pPr>
      <w:r>
        <w:rPr>
          <w:b/>
          <w:color w:val="DF361E"/>
          <w:sz w:val="48"/>
        </w:rPr>
        <w:t>学术主持人：闫怀士</w:t>
      </w:r>
    </w:p>
    <w:p w14:paraId="4C14F60E">
      <w:pPr>
        <w:ind w:firstLine="420"/>
      </w:pPr>
      <w:r>
        <w:rPr>
          <w:sz w:val="40"/>
        </w:rPr>
        <w:t>闫怀士， 1983年于安徽医科大学、安徽中医药大学双学历大学本科毕业。获国家首批“中西医结合”医师执业证。在中国科学技术大学附属第一医院（安徽省立医院）中医针灸科从事针灸临床工作39年，2003年晋升针灸副主任医师；任安徽委保健委特聘会诊专家，现退休受聘安徽省直医院。中国针灸学会科学普及专家；国家自然科学基金委员会(中医学项目)评审专家；现任国际中医养生大会理事会执行主席。</w:t>
      </w:r>
    </w:p>
    <w:p w14:paraId="5E7BF96C">
      <w:pPr>
        <w:ind w:firstLine="420"/>
      </w:pPr>
      <w:r>
        <w:rPr>
          <w:b/>
          <w:color w:val="DF361E"/>
          <w:sz w:val="48"/>
        </w:rPr>
        <w:t>金观源教授主讲内容：</w:t>
      </w:r>
    </w:p>
    <w:p w14:paraId="60DDAB05">
      <w:pPr>
        <w:ind w:firstLine="420"/>
      </w:pPr>
      <w:r>
        <w:rPr>
          <w:sz w:val="40"/>
        </w:rPr>
        <w:t>序：现代医学拥抱古典针灸</w:t>
      </w:r>
    </w:p>
    <w:p w14:paraId="30A3E68C">
      <w:pPr>
        <w:ind w:firstLine="420"/>
      </w:pPr>
      <w:r>
        <w:rPr>
          <w:sz w:val="40"/>
        </w:rPr>
        <w:t>一、内病外治的科学基础</w:t>
      </w:r>
    </w:p>
    <w:p w14:paraId="18775D7C">
      <w:pPr>
        <w:ind w:firstLine="420"/>
      </w:pPr>
      <w:r>
        <w:rPr>
          <w:sz w:val="40"/>
        </w:rPr>
        <w:t>二、内稳态与外环境互动的穴位本态</w:t>
      </w:r>
    </w:p>
    <w:p w14:paraId="2CC8F2C6">
      <w:pPr>
        <w:ind w:firstLine="420"/>
      </w:pPr>
      <w:r>
        <w:rPr>
          <w:sz w:val="40"/>
        </w:rPr>
        <w:t>三、“病所生”与“主所治”的经脉实质</w:t>
      </w:r>
    </w:p>
    <w:p w14:paraId="0CBD3BC3">
      <w:pPr>
        <w:ind w:firstLine="420"/>
      </w:pPr>
      <w:r>
        <w:rPr>
          <w:sz w:val="40"/>
        </w:rPr>
        <w:t>四、“四两拨千斤”的神经反(映)射过程</w:t>
      </w:r>
    </w:p>
    <w:p w14:paraId="7375965A">
      <w:pPr>
        <w:ind w:firstLine="420"/>
      </w:pPr>
      <w:r>
        <w:rPr>
          <w:sz w:val="40"/>
        </w:rPr>
        <w:t>五、准备好了么：下一甲子的针灸热？</w:t>
      </w:r>
    </w:p>
    <w:p w14:paraId="6118E7B2">
      <w:pPr>
        <w:ind w:firstLine="420"/>
      </w:pPr>
      <w:r>
        <w:rPr>
          <w:b/>
          <w:color w:val="DF361E"/>
          <w:sz w:val="48"/>
        </w:rPr>
        <w:t>金观源教授简历</w:t>
      </w:r>
    </w:p>
    <w:p w14:paraId="6D725765">
      <w:pPr>
        <w:ind w:firstLine="420"/>
      </w:pPr>
      <w:r>
        <w:rPr>
          <w:sz w:val="40"/>
        </w:rPr>
        <w:t>金观源教授：</w:t>
      </w:r>
    </w:p>
    <w:p w14:paraId="10DAA2DF">
      <w:pPr>
        <w:ind w:firstLine="420"/>
      </w:pPr>
      <w:r>
        <w:rPr>
          <w:sz w:val="40"/>
        </w:rPr>
        <w:t>医学博士，美国威斯康星州执照针灸师；</w:t>
      </w:r>
    </w:p>
    <w:p w14:paraId="1266BC60">
      <w:pPr>
        <w:ind w:firstLine="420"/>
      </w:pPr>
      <w:r>
        <w:rPr>
          <w:sz w:val="40"/>
        </w:rPr>
        <w:t>美国针灸和东方医学专业认证委员会（NCCAOM）针灸元老（Grandfather Acupuncturist）与中药元老（Grandfather Herbologist）（全美最早18人之一)；</w:t>
      </w:r>
    </w:p>
    <w:p w14:paraId="4CE41EFB">
      <w:pPr>
        <w:ind w:firstLine="420"/>
      </w:pPr>
      <w:r>
        <w:rPr>
          <w:sz w:val="40"/>
        </w:rPr>
        <w:t>美国大西洋中医学院博士班教授；</w:t>
      </w:r>
    </w:p>
    <w:p w14:paraId="0DC68F15">
      <w:pPr>
        <w:ind w:firstLine="420"/>
      </w:pPr>
      <w:r>
        <w:rPr>
          <w:sz w:val="40"/>
        </w:rPr>
        <w:t>纽约中医学院荣誉客座教授；</w:t>
      </w:r>
    </w:p>
    <w:p w14:paraId="4327E508">
      <w:pPr>
        <w:ind w:firstLine="420"/>
      </w:pPr>
      <w:r>
        <w:rPr>
          <w:sz w:val="40"/>
        </w:rPr>
        <w:t>美国国家卫生研究院（NIH）医学研究基金评审专家；</w:t>
      </w:r>
    </w:p>
    <w:p w14:paraId="5D0C990B">
      <w:pPr>
        <w:ind w:firstLine="420"/>
      </w:pPr>
      <w:r>
        <w:rPr>
          <w:sz w:val="40"/>
        </w:rPr>
        <w:t>北京中医药大学首批特聘临床中医专家（2015～）、北京中医药大学美国中心专家（2016～）；</w:t>
      </w:r>
    </w:p>
    <w:p w14:paraId="3B0FAC00">
      <w:pPr>
        <w:ind w:firstLine="420"/>
      </w:pPr>
      <w:r>
        <w:rPr>
          <w:sz w:val="40"/>
        </w:rPr>
        <w:t>广州中医药大学名誉教授（2005～2008）、客座教授（2016～2019）；</w:t>
      </w:r>
    </w:p>
    <w:p w14:paraId="0ABCCEED">
      <w:pPr>
        <w:ind w:firstLine="420"/>
      </w:pPr>
      <w:r>
        <w:rPr>
          <w:sz w:val="40"/>
        </w:rPr>
        <w:t>国际著名针灸临床与理论家、神经生理学家与时间生物学家。</w:t>
      </w:r>
    </w:p>
    <w:p w14:paraId="4BB425AF">
      <w:pPr>
        <w:ind w:firstLine="420"/>
      </w:pPr>
      <w:r>
        <w:rPr>
          <w:sz w:val="40"/>
        </w:rPr>
        <w:t>金教授具有中西医结合及国内外56余年从事针灸临床与科研并举的独特背景，是国际上最早应用系统论、控制论研究经络原理并在继承与发展经络学说基础上创建 “系统医学针灸-反映点针灸”，治疗国内外患者数十万人次（包括诸多社会名流与运动健将），疗效显著。</w:t>
      </w:r>
    </w:p>
    <w:p w14:paraId="6DED00EE">
      <w:pPr>
        <w:ind w:firstLine="420"/>
      </w:pPr>
      <w:r>
        <w:rPr>
          <w:sz w:val="40"/>
        </w:rPr>
        <w:t>从医57年来，尤其在美国34年的临床实践中，金教授的针灸技术达到炉火纯青的地步，特别是在神经、肌肉损伤的康复领域，治愈了一个又一个的难治痼疾，创造了一个又一个奇迹。</w:t>
      </w:r>
    </w:p>
    <w:p w14:paraId="3A971E0A">
      <w:pPr>
        <w:ind w:firstLine="420"/>
      </w:pPr>
      <w:r>
        <w:rPr>
          <w:sz w:val="40"/>
        </w:rPr>
        <w:t>“以最少的治疗次数达到最大的疗效”、“如果我不能取效，你就不必再寻求针灸了”，这是金教授的座右铭。</w:t>
      </w:r>
    </w:p>
    <w:p w14:paraId="2A7CA767">
      <w:pPr>
        <w:ind w:firstLine="420"/>
      </w:pPr>
      <w:r>
        <w:rPr>
          <w:sz w:val="40"/>
        </w:rPr>
        <w:t>2017年，金教授的“反映点针灸”入编国内普通高等教育“十三五”教育规划教材、全国高等医药院校规划教材《刺法灸法学》（冯淑兰、贾春生教授主编，科学出版社出版），普及了国内中医药院校的广大师生。</w:t>
      </w:r>
    </w:p>
    <w:p w14:paraId="26C87E79">
      <w:pPr>
        <w:ind w:firstLine="420"/>
      </w:pPr>
      <w:r>
        <w:rPr>
          <w:sz w:val="40"/>
        </w:rPr>
        <w:t>金教授早年受师于焦勉斋、郑魁山、魏稼等针灸泰斗，深谙传统的针灸技法与理论。1982年毕业于浙江医科大学临床医学本科及生理学专业研究生，后留校任教，从事过大量针灸、针麻机制的神经生理学研究。1989至1992年在美国威斯康星医学院完成博士后。现任美国国际系统医学研究所所长；曾任威斯康星州政府中医针灸顾问，美华学社（美国华人教授科学家学社）创会会长，旅美中国科学家工程师专业人士协会会长、理事长。</w:t>
      </w:r>
    </w:p>
    <w:p w14:paraId="03FDCD84">
      <w:pPr>
        <w:ind w:firstLine="420"/>
      </w:pPr>
      <w:r>
        <w:rPr>
          <w:sz w:val="40"/>
        </w:rPr>
        <w:t>金教授著作论文丰盛，除200余篇论文外，（合）著有《针灸与控制论》《Contemporary Medical Acupuncture》《身体反射区》《现代时间医学》《生物钟与健康》《智慧的钥匙—最佳学习方法》《高血压的魔咒》《病得健康》《系统医学原理》等 27部中英文著作。其百万字巨著《临床针灸反射学》被誉为“为临床针灸学的发展与科学化填补了一个巨大的空白”、“无论在针灸医学的深度与广度上均堪称世界第一” 、“近一百年来最佳针灸著作”。国内著名针灸专家，工程院院士石学敏教授和已故针法泰斗、“西北针王”郑魁山教授均为该书写序。该书已三次再版(2003北京科技出版社，2017、2022清华大学出版社)，供不应求，并且翻译成英文（高教出版社与Springer-Verg 联合出版）、印度尼西亚文出版。</w:t>
      </w:r>
    </w:p>
    <w:p w14:paraId="56C2E288">
      <w:pPr>
        <w:ind w:firstLine="420"/>
      </w:pPr>
      <w:r>
        <w:rPr>
          <w:sz w:val="40"/>
        </w:rPr>
        <w:t>为了使针灸医学能够更快、更广泛地发展，金观源教授自2015年首创在全球范围内以免费收徒形式组建了一支以“继往圣，开来学”为宗旨的国际针灸临床/科研团队，开办“金观源学术传承堂”，通过网络平台因材施教，至今已招募了160余位志同道合的中西医英才。正如2015年首届授徒仪式上作为嘉宾之一的原美国中医学院院长巩昌镇博士即兴发言所云：“现在又一个强大的针灸流派在密西根湖畔诞生了。这将是一件记入针灸历史的事件：历史上从来没有那么多已经出自名门的中医博士、硕士同时齐聚在同一知名教授门下，这是破纪录的事件；历史上从来没有那么多已经成就卓著的学者同仁同入同一师门，这是师徒们的幸事；历史上从来没有那么多已经具有中国医师资格、美国针灸师资格的医生们再次进行系统学习，这是针灸界的大事！”</w:t>
      </w:r>
    </w:p>
    <w:p w14:paraId="3313A382">
      <w:pPr>
        <w:ind w:firstLine="420"/>
      </w:pPr>
      <w:r>
        <w:rPr>
          <w:b/>
          <w:color w:val="DF361E"/>
          <w:sz w:val="48"/>
        </w:rPr>
        <w:t>金教授演讲提要：</w:t>
      </w:r>
    </w:p>
    <w:p w14:paraId="7D3A1919">
      <w:pPr>
        <w:ind w:firstLine="420"/>
      </w:pPr>
      <w:r>
        <w:rPr>
          <w:sz w:val="40"/>
        </w:rPr>
        <w:t>起源于中国的针灸疗法之所以能在全球流行，靠的是其简便易学、疗效快捷，但它也有一个备受质疑的短板，那就是其作用机制的古典解释难以被现代社会所接受，如应用“舒筋活血”或”通经活络”来解释针灸的镇痛功效，但迄今连经络的本质都尚未有着落，何来“通经活络”？！</w:t>
      </w:r>
    </w:p>
    <w:p w14:paraId="77A7AE70">
      <w:pPr>
        <w:ind w:firstLine="420"/>
      </w:pPr>
      <w:r>
        <w:rPr>
          <w:sz w:val="40"/>
        </w:rPr>
        <w:t>故在现代社会推广或发展针灸疗法，必须应用现代的语境来表达她的功效与机制，这就使现代人学习与从事针灸把必须“知其所以然”提到了桌面上来。它起码要搞清楚：什么是针灸的刺激靶点（穴位）？刺激信息是通过什么途径（经络？）传入体内并且作用于所患病症或病灶的？如果不是经络，哪又是什么呢？不同类型或在身体不同部位、不同层次的的针法，其作用机制有哪些异同点？针灸的治病功效包括哪些方面？它们的作用机制是否都可以从现代科学得到阐释？如此等等，只有搞清楚这些疑问，才能算达到学习针灸“知其所以然”的初步目标，针灸的疗效及其重复性才能进一步提高，古典针灸医学才能快速地融入到现代医学的主流中去！</w:t>
      </w:r>
    </w:p>
    <w:p w14:paraId="077966F2">
      <w:pPr>
        <w:ind w:firstLine="420"/>
      </w:pPr>
      <w:r>
        <w:rPr>
          <w:sz w:val="40"/>
        </w:rPr>
        <w:t>我们五十年前提出了反映点针灸，至今一直孜孜不倦在为此而努力。本讲座将应用针灸反射学理论，尝试简明扼要地对这些疑惑作出较为满意的解答。</w:t>
      </w:r>
    </w:p>
    <w:p w14:paraId="08BA707A">
      <w:pPr>
        <w:ind w:firstLine="420"/>
      </w:pPr>
      <w:r>
        <w:rPr>
          <w:b/>
          <w:color w:val="DF361E"/>
          <w:sz w:val="48"/>
        </w:rPr>
        <w:t>点评嘉宾：巩昌镇教授</w:t>
      </w:r>
    </w:p>
    <w:p w14:paraId="180EE976">
      <w:pPr>
        <w:ind w:firstLine="420"/>
      </w:pPr>
      <w:r>
        <w:rPr>
          <w:sz w:val="40"/>
        </w:rPr>
        <w:t>巩昌镇博士，美国针灸中医研究院院长，北京中医药大学客座教授，全美中医药学会副会长、教育委员会主任，美国明尼苏达中医协会会长，世界中医联合会翻译专业委员会副会长，温州医科大学中美针灸康复研究所专家委员会高级特聘专家。世界卫生组织中医术语标准核审专家，美国《国际针灸临床杂志》主编，人民卫生出版社《中医海外赤子学术文丛》总主编。主编《中华针灸要穴丛书》20卷；《中华针灸临床精粹系列丛书》10卷；《难病奇方系列丛书》72卷等100余部中医针灸著作。合著《现代针灸学》，主译世界中医学专业核心课程教材《温病学》。在东西方中英文杂志报纸上发表中医针灸学术、科普、对话文章600余篇。世界中医药学会联合会首届中医药国际贡献奖-著作奖获奖者。巩昌镇曾获山东大学数学硕士，明尼苏达大学经济学博士，山东大学管理学院创建人之一，独立创建明尼苏达大学《中国经济》教学课程，《东亚经济》教学课程，后创建美国中医学院与美国中医健康中心。</w:t>
      </w:r>
    </w:p>
    <w:p w14:paraId="35B71678">
      <w:pPr>
        <w:ind w:firstLine="420"/>
      </w:pPr>
      <w:r>
        <w:rPr>
          <w:b/>
          <w:color w:val="DF361E"/>
          <w:sz w:val="48"/>
        </w:rPr>
        <w:t>点评嘉宾：徐超极教授</w:t>
      </w:r>
    </w:p>
    <w:p w14:paraId="63E55EA1">
      <w:pPr>
        <w:ind w:firstLine="420"/>
      </w:pPr>
      <w:r>
        <w:rPr>
          <w:sz w:val="40"/>
        </w:rPr>
        <w:t>徐超极，现任澳大利亚中华医学会主席、澳洲全国中医药针灸学会联合会荣誉会长、珀斯中医学院院长，以及云南中医学院兼职教授。</w:t>
      </w:r>
    </w:p>
    <w:p w14:paraId="194F4833">
      <w:pPr>
        <w:ind w:firstLine="420"/>
      </w:pPr>
      <w:r>
        <w:rPr>
          <w:sz w:val="40"/>
        </w:rPr>
        <w:t>20世纪60年代大学毕业后，徐超极曾在上海市卢湾区中心医院等地工作14年。</w:t>
      </w:r>
    </w:p>
    <w:p w14:paraId="5855B8BC">
      <w:pPr>
        <w:ind w:firstLine="420"/>
      </w:pPr>
      <w:r>
        <w:rPr>
          <w:sz w:val="40"/>
        </w:rPr>
        <w:t>1988年移居珀斯后，他在当地创办珀斯中医诊所，开启了在澳大利亚的悬壶济世之路。在澳行医的30多年里，徐超极治疗过成千上万名患者，其中既有华人，也有当地知名政客、社会名流与商贾。其中，最让徐超极自豪，也是最终征服澳洲医学界的案例，还是他成功治疗的几例严重脑损伤患者。央视四套对徐医生在海外救治病人的事迹曾作过详细报道，中国香港和澳洲的新闻机构也有报道。</w:t>
      </w:r>
    </w:p>
    <w:p w14:paraId="3C77F379">
      <w:pPr>
        <w:ind w:firstLine="420"/>
      </w:pPr>
      <w:r>
        <w:rPr>
          <w:sz w:val="40"/>
        </w:rPr>
        <w:t>因用中医针灸治疗方法在海外成功救治多例脑死亡病人的突出贡献，2019年受中国国务院邀请参加中国七十周年大庆，出席人民大会堂国宴、天安门广场观礼、检阅盛大的三军阅兵式。</w:t>
      </w:r>
    </w:p>
    <w:p w14:paraId="35FD4B36">
      <w:pPr>
        <w:ind w:firstLine="420"/>
      </w:pPr>
      <w:r>
        <w:rPr>
          <w:b/>
          <w:color w:val="DF361E"/>
          <w:sz w:val="48"/>
        </w:rPr>
        <w:t>点评嘉宾：荷兰林明辉会长</w:t>
      </w:r>
    </w:p>
    <w:p w14:paraId="61E08446">
      <w:pPr>
        <w:ind w:firstLine="420"/>
      </w:pPr>
      <w:r>
        <w:rPr>
          <w:sz w:val="40"/>
        </w:rPr>
        <w:t>Prof. Minghui Lin 林明辉, 1986年毕业于广州中医药大学针灸学院，先后工作于卫生部北京中日友好医院和中国协和医科大学教学医院，荷兰中医针灸协会会长，荷兰鹿特丹神奇(Shen Qi Chinese Medical Centre)中医针灸中心主任。</w:t>
      </w:r>
    </w:p>
    <w:p w14:paraId="30ED5003">
      <w:pPr>
        <w:ind w:firstLine="420"/>
      </w:pPr>
      <w:r>
        <w:rPr>
          <w:b/>
          <w:color w:val="DF361E"/>
          <w:sz w:val="48"/>
        </w:rPr>
        <w:t>“第四届海外国医论坛”组委会</w:t>
      </w:r>
    </w:p>
    <w:p w14:paraId="0A1068B7">
      <w:pPr>
        <w:ind w:firstLine="420"/>
      </w:pPr>
      <w:r>
        <w:rPr>
          <w:sz w:val="40"/>
        </w:rPr>
        <w:t>指导单位：中国医药物资协会、世界养生大会</w:t>
      </w:r>
    </w:p>
    <w:p w14:paraId="056EBCE3">
      <w:pPr>
        <w:ind w:firstLine="420"/>
      </w:pPr>
      <w:r>
        <w:rPr>
          <w:sz w:val="40"/>
        </w:rPr>
        <w:t>主办单位：国际中医养生大会理事会、新媒体国际合作组织</w:t>
      </w:r>
    </w:p>
    <w:p w14:paraId="0750BA86">
      <w:pPr>
        <w:ind w:firstLine="420"/>
      </w:pPr>
      <w:r>
        <w:rPr>
          <w:sz w:val="40"/>
        </w:rPr>
        <w:t>联合主办单位：健康导报社（中国医学科学院主管）、中国医药物资协会海外专家委员会、美国中医针灸联盟、加拿大中医针灸联盟、加拿大中医针灸研究院</w:t>
      </w:r>
    </w:p>
    <w:p w14:paraId="00FDD52E">
      <w:pPr>
        <w:ind w:firstLine="420"/>
      </w:pPr>
      <w:r>
        <w:rPr>
          <w:sz w:val="40"/>
        </w:rPr>
        <w:t>承办单位：水木时代（北京）中医医院有限公司、海南科发集团有限公司</w:t>
      </w:r>
    </w:p>
    <w:p w14:paraId="391DB635">
      <w:pPr>
        <w:ind w:firstLine="420"/>
      </w:pPr>
      <w:r>
        <w:rPr>
          <w:sz w:val="40"/>
        </w:rPr>
        <w:t>协办单位：加拿大安大略中医学院、美国国家生命科学院、美国北大医学中心、中加健康文化交流促进会</w:t>
      </w:r>
    </w:p>
    <w:p w14:paraId="538DC307">
      <w:pPr>
        <w:ind w:firstLine="420"/>
      </w:pPr>
      <w:r>
        <w:rPr>
          <w:sz w:val="40"/>
        </w:rPr>
        <w:t>媒体支持：世界华人周刊、世界华人网、华人电视、海外国医杂志社、加拿大七天传媒集团、健康导报新闻网等</w:t>
      </w:r>
    </w:p>
    <w:p w14:paraId="44050630">
      <w:pPr>
        <w:ind w:firstLine="420"/>
      </w:pPr>
      <w:r>
        <w:rPr>
          <w:sz w:val="40"/>
        </w:rPr>
        <w:t>微信公众号发布：国医名家频道、海外国医、求医问药频道、世华资讯、世界华人、世界华大、水木时代研究院</w:t>
      </w:r>
    </w:p>
    <w:p w14:paraId="2599F186">
      <w:pPr>
        <w:jc w:val="both"/>
      </w:pPr>
      <w:r>
        <w:rPr>
          <w:b/>
          <w:color w:val="DF361E"/>
          <w:sz w:val="48"/>
        </w:rPr>
        <w:t>（八）首届海外国医名家论坛（加拿大·温哥华）</w:t>
      </w:r>
    </w:p>
    <w:p w14:paraId="6E263B98">
      <w:pPr>
        <w:ind w:firstLine="420"/>
      </w:pPr>
      <w:r>
        <w:rPr>
          <w:b/>
          <w:color w:val="DF361E"/>
          <w:sz w:val="48"/>
        </w:rPr>
        <w:t>“首届海外国医名家论坛”暨“《本草无疆》首映式”圆满落幕</w:t>
      </w:r>
    </w:p>
    <w:p w14:paraId="6DC46766">
      <w:r>
        <w:rPr>
          <w:sz w:val="40"/>
        </w:rPr>
        <w:t>     【世界华人周刊、岐黄电视首席记者宋鸽温哥华报道】2024年6月11日至17日，由KF Times Group（北美科发出版集团）独家赞助的“首届海外国医名家论坛”暨“中华文化促进会中医纪录片《海外中医百年》第一季《本草无疆》首映式”在加拿大温哥华隆重举行。</w:t>
      </w:r>
    </w:p>
    <w:p w14:paraId="187B834B">
      <w:r>
        <w:rPr>
          <w:sz w:val="40"/>
        </w:rPr>
        <w:t>     在7天论坛期间，20余位首届海外国医大师、海外国医名家当选者，或与温哥华当地耄耋长者、文化精英、中医师、针灸师济济一堂，真诚分享中医养生知识，现场交流疑难杂症中医诊疗经验；或集体造访温哥华岛，揭秘BC省中药资源；或参加班夫国家公园中医养生之旅，为加拿大华人开启一场由海外国医大师、海外国医名家主导、底蕴丰厚的传统中医文化盛宴。</w:t>
      </w:r>
    </w:p>
    <w:p w14:paraId="24563B4D">
      <w:r>
        <w:rPr>
          <w:sz w:val="40"/>
        </w:rPr>
        <w:t>    本次活动由世界华人周刊、国际中医养生大会理事会、新媒体国际合作组织联合主办，由世界华人周刊出版影视集团、北美科发出版集团、北京科发影视传媒有限公司、水木时代（北京）中医医院有限公司、海南科发集团有限公司承办，协办单位有世界华商基金会、加拿大CC演艺联盟、温哥华老年华人协会、加拿大西北温亚裔协会、世界反法西斯战争纪念地合作联盟、北美中国游戏产业协会等。</w:t>
      </w:r>
    </w:p>
    <w:p w14:paraId="1376F12B">
      <w:r>
        <w:rPr>
          <w:b/>
          <w:color w:val="DF361E"/>
          <w:sz w:val="40"/>
        </w:rPr>
        <w:t>            颁授典礼   庄重有加 </w:t>
      </w:r>
    </w:p>
    <w:p w14:paraId="401D35EA">
      <w:r>
        <w:rPr>
          <w:sz w:val="40"/>
        </w:rPr>
        <w:t>     2024年6月11日上午9点，在拥有近百年历史的温哥华龙城影院（Rio Theater），海外中医界瞩目已久的“首届海外国医名家论坛”，在温哥华公园合唱团、翩翩枫叶情歌舞团一曲《同一首歌》气势磅礴的旋律中正式拉开帷幕。</w:t>
      </w:r>
    </w:p>
    <w:p w14:paraId="6EDFCF3C">
      <w:r>
        <w:rPr>
          <w:sz w:val="40"/>
        </w:rPr>
        <w:t>     第一天的论坛由大温地区著名主持人韩长福、曹思思担任。</w:t>
      </w:r>
    </w:p>
    <w:p w14:paraId="4B05052B">
      <w:r>
        <w:rPr>
          <w:sz w:val="40"/>
        </w:rPr>
        <w:t>   论坛执行主席、世界华人周刊社长张辉向观众隆重介绍来自世界各地的20多位中医名家。</w:t>
      </w:r>
    </w:p>
    <w:p w14:paraId="2225E0AD">
      <w:r>
        <w:rPr>
          <w:sz w:val="40"/>
        </w:rPr>
        <w:t>     论坛顾问马丽理事长致欢迎辞，希望各位远道而来的海外国医大师、海外国医名家能够为大温民众带来中医养生福音。</w:t>
      </w:r>
    </w:p>
    <w:p w14:paraId="2FBDA22E">
      <w:r>
        <w:rPr>
          <w:sz w:val="40"/>
        </w:rPr>
        <w:t>     本届论坛主席、首届海外国医大师、美国国家东方医学和针灸医师资格鉴定委员会董事会前主席焦望义教授作精彩致辞。</w:t>
      </w:r>
    </w:p>
    <w:p w14:paraId="79BA6AC8">
      <w:r>
        <w:rPr>
          <w:sz w:val="40"/>
        </w:rPr>
        <w:t>     论坛共同主席、首届海外国医大师、世中联中医教育指导委员会副主席、美国神经针灸研究院院长郝吉顺教授如数家珍地介绍了今年当选的22位首届海外国医大师。</w:t>
      </w:r>
    </w:p>
    <w:p w14:paraId="432C8EA2">
      <w:r>
        <w:rPr>
          <w:sz w:val="40"/>
        </w:rPr>
        <w:t>    作为本届论坛颁奖嘉宾，前BC省中医管理局主席曹宝琪、BC省大律师Garth Evans、本那比市议员李灿明，为来自欧洲、澳洲、美国、加拿大及中国香港和台湾的8位海外国医大师和十几位海外国医名家颁奖。</w:t>
      </w:r>
    </w:p>
    <w:p w14:paraId="2DE00343">
      <w:r>
        <w:rPr>
          <w:sz w:val="40"/>
        </w:rPr>
        <w:t>     现场气氛热烈，观众掌声不断。当选者纷纷在台上台下合影留念。 </w:t>
      </w:r>
    </w:p>
    <w:p w14:paraId="3C909157">
      <w:r>
        <w:rPr>
          <w:sz w:val="40"/>
        </w:rPr>
        <w:t>    中国针灸学会常务理事、山西省针灸学会会长、“焦氏头针”发明人、首届海外国医大师焦顺发教授讲话并受聘担任国际中医养生大会理事会第二届主席。焦教授发明的“焦氏头针”作为中国人自己的原创疗法跨出国门，传播至世界各地。五十年来，“焦氏头针”以理论坚实，操作简便，疗效显著，易于推广，受到广大中医针灸同业的热烈欢迎，令千万病患者从痛苦中康复。焦教授高度评价了本次海外国医大师、海外国医名家评选活动，并对今后的评选工作寄予厚望。</w:t>
      </w:r>
    </w:p>
    <w:p w14:paraId="0122F276">
      <w:r>
        <w:rPr>
          <w:b/>
          <w:color w:val="DF361E"/>
          <w:sz w:val="40"/>
        </w:rPr>
        <w:t>           《本草无疆》 特别首映</w:t>
      </w:r>
    </w:p>
    <w:p w14:paraId="20D22E02">
      <w:r>
        <w:rPr>
          <w:sz w:val="40"/>
        </w:rPr>
        <w:t>     论坛开幕式之后是中华文化促进会以〔2017〕第041 号文件下发启动的中医纪录片《海外中医百年》第一季《本草无疆》首映式，以及中国中医药出版社新书《本草无疆》首发式。</w:t>
      </w:r>
    </w:p>
    <w:p w14:paraId="38A8EE02">
      <w:r>
        <w:rPr>
          <w:sz w:val="40"/>
        </w:rPr>
        <w:t>    《本草无疆》纪录片由原香港浸会大学中医药学院副院长、荣休教授赵中振学术策划，并亲自率领摄制团队走访拍摄了中国内地和香港，美国纽约、洛杉矶，俄罗斯莫斯科、圣彼得堡，英国伦敦、牛津，日本东京、横滨，法国巴黎等地，采访了各地与中医药相关的华人及外籍人士，汇聚了世界各地中医药文化的印记，最终拍摄制作成长达200分钟的4集高清纪录片。纪录片以纪念《本草纲目》的作者李时珍诞辰500周年为缘起，以全球化视野，在地域交叉、时光穿越中，通过讲述环环相扣的古今“一带一路”上中医药的人与事，展现一篇中医药对外交流的大文章。</w:t>
      </w:r>
    </w:p>
    <w:p w14:paraId="56562813">
      <w:r>
        <w:rPr>
          <w:sz w:val="40"/>
        </w:rPr>
        <w:t>      正如第十一、十二届全国政协委员，中国中医科学院广安门医院王承德所评价的那样，“该片采访的国家和地区的人物事迹多，记录了重要的历史故事，都很真实、可信、感人，是一部全球中医药华人的百年奋斗史纪实，概述了近百年中医药华人在全球传播发展中医药的艰辛过程和美好愿景。”</w:t>
      </w:r>
    </w:p>
    <w:p w14:paraId="7AF6DA33">
      <w:r>
        <w:rPr>
          <w:sz w:val="40"/>
        </w:rPr>
        <w:t>   《本草无疆》宣传片放映后，赵中振教授作了一场题为《影响世界的中药与影响中药的世界》的特别演讲。赵教授以生动的语言、新颖的画面，讲医药，论文化，说历史，谈世界，用语言与图像生动详尽地通观各国中草药天地，“坐地日行两万里”一般用专业内容丰富的演讲带领全场观众，饱享瑰丽壮阔的环球中医文化之旅。他说，观天下，中医药的种子已经撒向世界，愿中医药之花开遍全球，中医药需要世界，世界需要中医药。</w:t>
      </w:r>
    </w:p>
    <w:p w14:paraId="646519FF">
      <w:r>
        <w:rPr>
          <w:sz w:val="40"/>
        </w:rPr>
        <w:t>     论坛期间,凤凰卫视美洲台加拿大节目制作中心专访赵中振教授,精心制作了10期电视访谈录。这些访谈将伴随《本草无疆》纪录片一起陆续与观众见面。主持人与赵教授通过生动活泼的对话描述了本片制作花絮，通过全新的电视语言,展现《本草无疆》的辉煌画卷。</w:t>
      </w:r>
    </w:p>
    <w:p w14:paraId="0DB494B1">
      <w:r>
        <w:rPr>
          <w:sz w:val="40"/>
        </w:rPr>
        <w:t>   这些访谈节目不仅为观众揭开纪录片拍摄的幕后故事,还通过专家学者的解读,阐释了中医学在海外传播和发展的历史脉络以及当代价值。观众不仅可以欣赏到《本草无疆》的视听盛宴,还能从这些深入对话中,进一步感受到中医文化博大精深的内涵。相信这些精心制作的访谈节目,必将成为《本草无疆》不可或缺的重要组成部分,为观众呈现更加全面立体的中医文化之旅。</w:t>
      </w:r>
    </w:p>
    <w:p w14:paraId="75072F83">
      <w:r>
        <w:rPr>
          <w:b/>
          <w:color w:val="DF361E"/>
          <w:sz w:val="40"/>
        </w:rPr>
        <w:t>               名家讲演   引人入胜</w:t>
      </w:r>
    </w:p>
    <w:p w14:paraId="49ED6095">
      <w:r>
        <w:rPr>
          <w:sz w:val="40"/>
        </w:rPr>
        <w:t>      在11日下午面向公众的中医养生分论坛上，各国中医专家们用简单质朴的语言，深入浅出地道出了中医养生的精髓。 </w:t>
      </w:r>
    </w:p>
    <w:p w14:paraId="3E969098">
      <w:r>
        <w:rPr>
          <w:sz w:val="40"/>
        </w:rPr>
        <w:t>     香港大学中医药学院首席讲师、首届全国中医临床优秀人才、香港注册中医学会学术顾问、首届海外国医名家苏晶教授做了《黄帝内经——人类生存的智慧》专题讲座。根据春夏秋冬四季节气分别为观众带来养生调理妙招。</w:t>
      </w:r>
    </w:p>
    <w:p w14:paraId="55DD6BE1">
      <w:r>
        <w:rPr>
          <w:sz w:val="40"/>
        </w:rPr>
        <w:t>      世界整合医学学会联合会副主席、福建中医药大学医易研究所客座教授、首届海外国医名家林胜勤医师，作《中医外科刺络深度负压引流对心梗、脑梗疾病的预防与治疗》专题讲座，向现场观众介绍刺络深层负压引流这一神奇的中医外科疗法。</w:t>
      </w:r>
    </w:p>
    <w:p w14:paraId="2A6BC45B">
      <w:r>
        <w:rPr>
          <w:sz w:val="40"/>
        </w:rPr>
        <w:t>     郝吉顺院长作《头针治疗神经系统疑难病症》专题讲座，用海量案例证明了头针治疗神经、精神系统疾病的可行性。</w:t>
      </w:r>
    </w:p>
    <w:p w14:paraId="5A136218">
      <w:r>
        <w:rPr>
          <w:sz w:val="40"/>
        </w:rPr>
        <w:t>    焦望义教授作《揭示古今祖国医学饮食的灵兰秘典》专题讲座，从饮食、营养、中医治疗、禁忌症等方面揭示传统中医药理论在饮食方面的应用和其在当代的意义。 </w:t>
      </w:r>
    </w:p>
    <w:p w14:paraId="5CBA85C5">
      <w:r>
        <w:rPr>
          <w:sz w:val="40"/>
        </w:rPr>
        <w:t>    华盛顿州针灸与东方医学学会理事、东方医学易理针灸中医馆创始人车霞医师作《后疫情时代中医医疗体育太极拳》专题讲座。她表示，传统中医针灸和太极拳不仅可以在临床上治疗身体的各种疑难杂症，还能治疗心理和精神上的疾病。 </w:t>
      </w:r>
    </w:p>
    <w:p w14:paraId="57A40641">
      <w:r>
        <w:rPr>
          <w:sz w:val="40"/>
        </w:rPr>
        <w:t>    美国纽约中医学院院长、全美华裔中医药总会（NFCTCMO）会长、全美青年中医师协会名誉会长、首届海外国医大师陈业孟教授作《端午谈中医养生》专题讲座，为大家解析隐藏在端午传统养生习俗背后的保健密码。  </w:t>
      </w:r>
    </w:p>
    <w:p w14:paraId="245F1C94">
      <w:r>
        <w:rPr>
          <w:sz w:val="40"/>
        </w:rPr>
        <w:t>      英国兰中医学院院长、国家中医药管理局中国-英国中医药中心主任、南京中医药大学客座教授、博士生导师、北京中医药大学临床特聘专家、首届海外国医名家汤淑兰教授作《疫情后的康复治疗》专题讲座，分享了自己根据临床观察、分析和总结 ，运用中医五行理论，梳理出各种症状相关的脏腑，以及相互之间的生理病理机制。</w:t>
      </w:r>
    </w:p>
    <w:p w14:paraId="60F3D7D7">
      <w:r>
        <w:rPr>
          <w:sz w:val="40"/>
        </w:rPr>
        <w:t>     巴西著名中医师、首届海外国医名家陈国锁医师作《浅谈中医的传承与发展》专题讲座。他表示中医药与西方医学虽分属不同体系，但并非相互隔绝，而应相互借鉴、协调发展。 </w:t>
      </w:r>
    </w:p>
    <w:p w14:paraId="564F9699">
      <w:r>
        <w:rPr>
          <w:sz w:val="40"/>
        </w:rPr>
        <w:t>     加拿大中医针灸联盟主席、加拿大温尼伯安康中医药针灸康复中心主任、首届海外国医大师黄国健博士作《选择合适的床具预防颈肩腰痛疾病》专题讲座，介绍了市场上的各种床具并教现场观众如何挑选。 </w:t>
      </w:r>
    </w:p>
    <w:p w14:paraId="6D066A8B">
      <w:r>
        <w:rPr>
          <w:sz w:val="40"/>
        </w:rPr>
        <w:t>     澳大利亚联邦医管局（AHPRA）中医资质评审委员会评审专家、首届海外国医大师、澳洲墨尔本理工大学中医学院张建生教授作《精准应用中药  提高临床疗效》专题讲座。从本草溯源、基源植物、采收加工等方面保证用药的合理精准，提高临床疗效。 </w:t>
      </w:r>
    </w:p>
    <w:p w14:paraId="63903D12">
      <w:r>
        <w:rPr>
          <w:sz w:val="40"/>
        </w:rPr>
        <w:t>     美国华美医学中西医科中心（USA)董事长、美国远程医学硏究院院长、首届海外国医名家萧嗣全博士作《时代赋予中西医结合的契机展示中医独领现代医学科技前沿》专题讲座。萧博士运用临床研讨方法及其临床疗效，全面展示中医独具现代医学科技前沿的研究，揭示人类文明和谐健康长寿的渊源。 </w:t>
      </w:r>
    </w:p>
    <w:p w14:paraId="03C6DD29">
      <w:r>
        <w:rPr>
          <w:sz w:val="40"/>
        </w:rPr>
        <w:t>      世界整合医学学会联合会执行主席、首届海外国医名家、美国武医研究院傅学理院长作《针灸快速止痛及六字诀配形意拳发力养生》专题讲座，为现场观众系统讲述了武医的起源、传承和应用。</w:t>
      </w:r>
    </w:p>
    <w:p w14:paraId="56EC916F">
      <w:r>
        <w:rPr>
          <w:b/>
          <w:color w:val="DF361E"/>
          <w:sz w:val="40"/>
        </w:rPr>
        <w:t>           把脉问诊   普惠于民</w:t>
      </w:r>
    </w:p>
    <w:p w14:paraId="4ADE1B80">
      <w:r>
        <w:rPr>
          <w:sz w:val="40"/>
        </w:rPr>
        <w:t>      “医生，我总是头晕耳鸣，只要不睡觉，醒来脑子里全是嗡嗡声。”“我夜里会出很多汗，一出汗就睡不着”……影院义诊区早已排起了长队，曹宝琪主席等大师、名医通过“望、闻、问、切”方式问诊，认真聆听患者既往病史，细心解答群众提出的疑问，同时对其健康状况进行诊断，提出改善饮食建议，叮嘱日常事项，给出合理的诊疗建议和治疗方案。</w:t>
      </w:r>
    </w:p>
    <w:p w14:paraId="49C0D86E">
      <w:r>
        <w:rPr>
          <w:b/>
          <w:color w:val="DF361E"/>
          <w:sz w:val="40"/>
        </w:rPr>
        <w:t>          “武”出精彩    舞动文化</w:t>
      </w:r>
    </w:p>
    <w:p w14:paraId="7B7031D7">
      <w:r>
        <w:rPr>
          <w:sz w:val="40"/>
        </w:rPr>
        <w:t>     论坛首日上午和下午，来自公园合唱团、翩翩枫叶情歌舞团、西北温亚裔协会太极队、温哥华老年华人协会本那比分会、美国西雅图的太极爱好者纷纷献上精彩的张三丰道家养生太极拳、健身气功八段锦、太极功夫扇、大舞等，引来观众不断叫好。</w:t>
      </w:r>
    </w:p>
    <w:p w14:paraId="7BD142A8">
      <w:r>
        <w:rPr>
          <w:sz w:val="40"/>
        </w:rPr>
        <w:t>   英国汤淑兰教授演讲结束后，受众长者表演感染，为自己作词的《永相随》即兴起舞，引来好评无数。</w:t>
      </w:r>
    </w:p>
    <w:p w14:paraId="38CD89CC">
      <w:r>
        <w:rPr>
          <w:sz w:val="40"/>
        </w:rPr>
        <w:t>      太极拳融合道家之养生、儒家之品德、兵家之虚实，讲求以柔克刚，以慢打快，以静制动，表演者时而如行云流水，时而如白鹤亮翅，轻盈舒展的动作将太极之美展现得淋漓尽致。</w:t>
      </w:r>
    </w:p>
    <w:p w14:paraId="491B3AE3">
      <w:r>
        <w:rPr>
          <w:b/>
          <w:color w:val="DF361E"/>
          <w:sz w:val="40"/>
        </w:rPr>
        <w:t>     首届海外国医名家论坛·海外中医药发展分论坛</w:t>
      </w:r>
    </w:p>
    <w:p w14:paraId="584BCF67">
      <w:r>
        <w:rPr>
          <w:sz w:val="40"/>
        </w:rPr>
        <w:t>    6月12日上午9点，专门面向线上、线下中医师的首届海外国医名家论坛各专业分论坛，在加拿大列治文巨星舞台艺术学院举行。来自世界各地中医药领域的专家学者们齐聚智慧碰撞的舞台，畅谈中医药发展状况和最新研究成果，为现场观众带来满满干货。 </w:t>
      </w:r>
    </w:p>
    <w:p w14:paraId="33AEA136">
      <w:r>
        <w:rPr>
          <w:sz w:val="40"/>
        </w:rPr>
        <w:t>      在“首届海外国医名家论坛·海外中医药发展分论坛”上，汤淑兰教授作《中医在英国的历史现状机遇与挑战》专题讲座。汤教授以权威和专业的姿态，结合丰富的历史和现实数据，深入浅出地讲解中医在英国的发展历程及未来的挑战与机遇。汤院长不时点头微笑，与观众保持良好的眼神交流。她双手自然摆动，时不时用手势强调关键点。当提到中医在抗击疫情中发挥的重要作用时，她轻抬右手，做出层层推进的动作，仿佛在描绘一条不断前行的道路，增强了观众对中医的信心和对传统文化的自豪感。</w:t>
      </w:r>
    </w:p>
    <w:p w14:paraId="48317776">
      <w:r>
        <w:rPr>
          <w:sz w:val="40"/>
        </w:rPr>
        <w:t>    郝吉顺教授作《中医在美国发展现状、机遇和挑战》专题讲座。郝教授通过翔实的数据和亲身经历，深入剖析了中医在美国的现状及其面临的挑战和机遇。他的演讲逻辑严密，信息丰富，声音充满激情和活力，他用丰富的肢体语言和坚定的眼神，深深感染了在场的每一个人。</w:t>
      </w:r>
    </w:p>
    <w:p w14:paraId="7CE20E5E">
      <w:r>
        <w:rPr>
          <w:sz w:val="40"/>
        </w:rPr>
        <w:t>     陈业孟教授作《针灸在美国二百年发展纪实》专题讲座。对推广针灸和培养海外中医专业人员有着巨大贡献的陈教授在讲述针灸历史时，语气中带着怀旧和敬意，他时而低头沉思，时而微笑颔首。他用双手描绘历史进程，手指轻点，仿佛在时光中穿梭。他表示，针灸教育在美国已经建立了良好的基础。在过去50年里，大约有3万到4万名学生毕业并接受了针灸和中医的正规培训。随着博士学位教育的明确实施以及非药物疼痛管理的需求，针灸将在美国整合医疗体系中发挥巨大的作用。</w:t>
      </w:r>
    </w:p>
    <w:p w14:paraId="4DBF3324">
      <w:pPr>
        <w:ind w:firstLine="420"/>
      </w:pPr>
      <w:r>
        <w:rPr>
          <w:b/>
          <w:color w:val="DF361E"/>
          <w:sz w:val="48"/>
        </w:rPr>
        <w:t>首届海外国医名家论坛·海外中医针灸教育分论坛﻿</w:t>
      </w:r>
    </w:p>
    <w:p w14:paraId="7C2BCD30">
      <w:pPr>
        <w:ind w:firstLine="420"/>
      </w:pPr>
      <w:r>
        <w:rPr>
          <w:sz w:val="40"/>
        </w:rPr>
        <w:t>在接下来进行的“首届海外国医名家论坛·海外中医针灸教育分论坛”上，苏晶教授作《香港中医药高等教育的优势与不足》专题讲座。她分析了香港中医药高等教育的历史、现状、优势、不足等方面，通过自己的教学经验向大家讲述了香港中医药高等教育所遇到的机遇和挑战。</w:t>
      </w:r>
    </w:p>
    <w:p w14:paraId="729BA3ED">
      <w:pPr>
        <w:ind w:firstLine="420"/>
      </w:pPr>
      <w:r>
        <w:rPr>
          <w:sz w:val="40"/>
        </w:rPr>
        <w:t>陈业孟教授作《整合医学对美国中医教学的影响》专题讲座。陈教授详细讲述了美国中医针灸硕士课程、专业博士课程、专科博士课程。“目前50家中医针灸院校总共有119处校外临床实习基地，遍及15州。”陈教授的声音里充满自豪，他不仅仅是在传授知识，更是在分享他对中医教育的深刻理解和热爱。</w:t>
      </w:r>
    </w:p>
    <w:p w14:paraId="226A6D92">
      <w:pPr>
        <w:ind w:firstLine="420"/>
      </w:pPr>
      <w:r>
        <w:rPr>
          <w:b/>
          <w:color w:val="DF361E"/>
          <w:sz w:val="48"/>
        </w:rPr>
        <w:t>首届海外国医名家论坛·海外中医针灸临床分论坛</w:t>
      </w:r>
    </w:p>
    <w:p w14:paraId="5AC4C061">
      <w:pPr>
        <w:ind w:firstLine="420"/>
      </w:pPr>
      <w:r>
        <w:rPr>
          <w:sz w:val="40"/>
        </w:rPr>
        <w:t>在“首届海外国医名家论坛·海外中医针灸临床分论坛”上，汤淑兰教授作《中医在救治新冠重症中的玄机要法》专题讲座。在新冠疫情期间，汤教授遇到了数十例新冠患者，她及时运用中医经典理论和传统中药，通过麻黄汤、麻杏石甘汤、连花清瘟胶囊等中药方剂，成功救治了这些危重病人。</w:t>
      </w:r>
    </w:p>
    <w:p w14:paraId="59453C3E">
      <w:pPr>
        <w:ind w:firstLine="420"/>
      </w:pPr>
      <w:r>
        <w:rPr>
          <w:sz w:val="40"/>
        </w:rPr>
        <w:t>世中联中医诊断学专业委员会副会长、中国中药协会精准中药专委会副主任委员、首届海外国医名家、美国全息生命科学研究院院长刘正华博士作《中医体质疗法与糖尿病》专题讲座。刘博士详细阐述了中医体质疗法在糖尿病治疗中的应用。他首先介绍了中医体质分类的九种基本类型，并结合不同体质类型，讲解了糖尿病的症状特点及对应的治疗方法。他表示，中医体质疗法在糖尿病治疗中的应用，不仅体现在疗效上，更体现在对患者的全面关怀和整体治疗上。通过辨证论治，可以为每一个患者制定最适合的治疗方案，从而取得最佳疗效。 </w:t>
      </w:r>
    </w:p>
    <w:p w14:paraId="4DF8E0E6">
      <w:pPr>
        <w:ind w:firstLine="420"/>
      </w:pPr>
      <w:r>
        <w:rPr>
          <w:sz w:val="40"/>
        </w:rPr>
        <w:t>车霞博士做《易理针灸与五运六气对肿瘤癌症等疑难杂症的临床疗效》讲座。她讲座的结束语是：中医是中华民族祖先留给我们炎黄子孙的瑰宝和大智慧， 是我们华人的骄傲！感恩祖先！传国萃，见医者仁心；守本心，切时代脉搏！</w:t>
      </w:r>
    </w:p>
    <w:p w14:paraId="4288D220">
      <w:pPr>
        <w:ind w:firstLine="420"/>
      </w:pPr>
      <w:r>
        <w:rPr>
          <w:sz w:val="40"/>
        </w:rPr>
        <w:t>张建生教授作《硬皮病和狼疮的中医鉴别与治疗》讲座。张教授的一位西人患者，经过三年多的治疗，病情逐步缓解，进而不断进步，至2004年基本恢复正常功能 。西医诊断为临床治愈。体重从93.5kg降到84.3kg再降至76kg。2007年8月西医全面测试正常。</w:t>
      </w:r>
    </w:p>
    <w:p w14:paraId="5623E5E6">
      <w:pPr>
        <w:ind w:firstLine="420"/>
      </w:pPr>
      <w:r>
        <w:rPr>
          <w:sz w:val="40"/>
        </w:rPr>
        <w:t>黄国健博士作《疤痕、筋膜激痛点与解结疗法》专题讲座。在讲述疤痕筋膜激痛点的形成机制时，他详细讲解每一个关键点。在展示解结疗法时，他用双手模拟治疗过程，生动展示具体操作。播放视频案例时，看到一个个病患恢复了健康，观众们纷纷赞叹迷你刃针的神奇。</w:t>
      </w:r>
    </w:p>
    <w:p w14:paraId="3C586BEE">
      <w:pPr>
        <w:ind w:firstLine="420"/>
      </w:pPr>
      <w:r>
        <w:rPr>
          <w:sz w:val="40"/>
        </w:rPr>
        <w:t>傅学理院长作《练治结合祛疼痛—峨眉气针灸太极武医》演讲时，身着练功服站在台前。他微笑着邀请大家站起来，跟随他的指导进行身体运动。傅教授说着，双手抬起，做虎扑状。观众们纷纷响应，起身模仿他的动作，大家学得津津有味，仿佛忘记了时间的流逝。</w:t>
      </w:r>
    </w:p>
    <w:p w14:paraId="5C359561">
      <w:pPr>
        <w:ind w:firstLine="420"/>
      </w:pPr>
      <w:r>
        <w:rPr>
          <w:sz w:val="40"/>
        </w:rPr>
        <w:t>香港中西医学美容学会副主席、香港联大中医专科诊所临床研究专家、首届海外国医名家黄霏莉教授，也做了题为《带给人美的中医美容学》的书面发言。</w:t>
      </w:r>
    </w:p>
    <w:p w14:paraId="28371EEE">
      <w:pPr>
        <w:ind w:firstLine="420"/>
      </w:pPr>
      <w:r>
        <w:rPr>
          <w:sz w:val="40"/>
        </w:rPr>
        <w:t>担任论坛学术主持的焦望义教授，以其深厚的学术造诣和敏锐的洞察力，对每位专家的讲演做鞭辟入里的点评，同时他还向在场的中医专家们提出各国对待中医不同的政策等相关问题，引发了深入的讨论。</w:t>
      </w:r>
    </w:p>
    <w:p w14:paraId="1324B83F">
      <w:pPr>
        <w:ind w:firstLine="420"/>
      </w:pPr>
      <w:r>
        <w:rPr>
          <w:sz w:val="40"/>
        </w:rPr>
        <w:t>论坛上，前BC省中医管理局主席曹宝琪发表讲话并接受采访。曹主席介绍了加拿大中医发展的历史，遇到的困难，现状和对未来的展望，并根据自身经历向后辈提出“医德要诚，医术要精”的深切期望。说到动情之处，曹宝琪双手握拳，号召在座的所有专家学者团结一致，把中医国粹发扬光大。</w:t>
      </w:r>
    </w:p>
    <w:p w14:paraId="1E2B6F3A">
      <w:pPr>
        <w:ind w:firstLine="420"/>
      </w:pPr>
      <w:r>
        <w:rPr>
          <w:sz w:val="40"/>
        </w:rPr>
        <w:t>焦望义教授最后表示，今天的论坛不仅让我们看到了中医在世界各地的发展和应用，也启发了我们思考如何更好地推动中医的全球化进程。各位专家的分享展示了中医的深厚底蕴和无穷潜力，让我们对中医的未来充满信心。在全场热烈的掌声中，2天论坛演讲活动圆满结束。</w:t>
      </w:r>
    </w:p>
    <w:p w14:paraId="180A18B2">
      <w:pPr>
        <w:ind w:firstLine="420"/>
      </w:pPr>
      <w:r>
        <w:rPr>
          <w:sz w:val="40"/>
        </w:rPr>
        <w:t>现场观众们纷纷表示，此次活动不仅让他们深入了解了中医的精髓和实际应用，也激发了他们对中医的浓厚兴趣和深深敬意。许多人在会后仍意犹未尽，围着专家们请教问题，讨论心得，现场氛围热烈而融洽。</w:t>
      </w:r>
    </w:p>
    <w:p w14:paraId="41D62F88">
      <w:pPr>
        <w:ind w:firstLine="420"/>
      </w:pPr>
      <w:r>
        <w:rPr>
          <w:sz w:val="40"/>
        </w:rPr>
        <w:t>12日晚，海外国医大师卓同年医师，假座颐东大酒楼盛情款待了参会嘉宾。大家餐叙后纷纷发言，为论坛点赞。</w:t>
      </w:r>
    </w:p>
    <w:p w14:paraId="5B37A486">
      <w:pPr>
        <w:ind w:firstLine="420"/>
      </w:pPr>
      <w:r>
        <w:rPr>
          <w:b/>
          <w:color w:val="DF361E"/>
          <w:sz w:val="40"/>
        </w:rPr>
        <w:t>  海外国医名家畅游温哥华岛</w:t>
      </w:r>
    </w:p>
    <w:p w14:paraId="6EFA10BA">
      <w:pPr>
        <w:ind w:firstLine="420"/>
      </w:pPr>
      <w:r>
        <w:rPr>
          <w:sz w:val="40"/>
        </w:rPr>
        <w:t>  13日，论坛组委会安排了海外国医名家畅游温哥华岛活动。在曹宝琪主席、桑宜川教授的导游下，众多中医名家们兴致盎然，收获满满。</w:t>
      </w:r>
    </w:p>
    <w:p w14:paraId="4F4BBC29">
      <w:pPr>
        <w:ind w:firstLine="420"/>
      </w:pPr>
      <w:r>
        <w:rPr>
          <w:b/>
          <w:color w:val="DF361E"/>
          <w:sz w:val="48"/>
        </w:rPr>
        <w:t>班夫国家公园首期中医养生之旅</w:t>
      </w:r>
    </w:p>
    <w:p w14:paraId="6B828A29">
      <w:pPr>
        <w:ind w:firstLine="420"/>
      </w:pPr>
      <w:r>
        <w:rPr>
          <w:sz w:val="40"/>
        </w:rPr>
        <w:t>6月14日早晨，四日旅程的班夫国家公园中医养生之旅开始，部分海外国医大师、名家一路欢歌笑语，使出全身绝活，体验中医文化之旅的独特魅力。</w:t>
      </w:r>
    </w:p>
    <w:p w14:paraId="7B03E080">
      <w:pPr>
        <w:ind w:firstLine="420"/>
      </w:pPr>
      <w:r>
        <w:rPr>
          <w:b/>
          <w:color w:val="DF361E"/>
          <w:sz w:val="48"/>
        </w:rPr>
        <w:t>岐黄诗会为论坛完美收官</w:t>
      </w:r>
    </w:p>
    <w:p w14:paraId="19EBF5BA">
      <w:pPr>
        <w:ind w:firstLine="420"/>
      </w:pPr>
      <w:r>
        <w:rPr>
          <w:sz w:val="40"/>
        </w:rPr>
        <w:t>6月17日晚，带着班夫国家公园一路旅游欢乐和疲惫的一行中医专家，回到温哥华中医养生公益会所，在品尝了论坛后勤保障总管马姐精心烹饪的美味佳肴后，共同参与一场别开生面的岐黄诗会。</w:t>
      </w:r>
    </w:p>
    <w:p w14:paraId="78E0083F">
      <w:pPr>
        <w:ind w:firstLine="420"/>
      </w:pPr>
      <w:r>
        <w:rPr>
          <w:sz w:val="40"/>
        </w:rPr>
        <w:t>专程赶来参加《本草无疆》首映式的中华文化促进会副主席、原中央电视台副台长高峰先生，首先朗诵了苏轼的《前赤壁赋》。他说，中国历史上最早一个名为“安乐坊”的公立医院，就是由苏轼在杭州通判任上创办的。</w:t>
      </w:r>
    </w:p>
    <w:p w14:paraId="7F466351">
      <w:pPr>
        <w:ind w:firstLine="420"/>
      </w:pPr>
      <w:r>
        <w:rPr>
          <w:sz w:val="40"/>
        </w:rPr>
        <w:t>温哥华本地朗诵爱好者艾伦、向虹、景奎、梁斌分别朗诵了与古中医有关的古诗词和现代诗歌。</w:t>
      </w:r>
    </w:p>
    <w:p w14:paraId="230E0DD8">
      <w:pPr>
        <w:ind w:firstLine="420"/>
      </w:pPr>
      <w:r>
        <w:rPr>
          <w:sz w:val="40"/>
        </w:rPr>
        <w:t>汤淑兰、赵中振教授分别朗诵了自己作词的《永相随》 和《本草之歌》。 </w:t>
      </w:r>
    </w:p>
    <w:p w14:paraId="31C977CD">
      <w:pPr>
        <w:ind w:firstLine="420"/>
      </w:pPr>
      <w:r>
        <w:rPr>
          <w:sz w:val="40"/>
        </w:rPr>
        <w:t>焦望义教授朗诵了陆游作品《病中作》和《闲中戏赋村落景物》。 </w:t>
      </w:r>
    </w:p>
    <w:p w14:paraId="1528A3E1">
      <w:pPr>
        <w:ind w:firstLine="420"/>
      </w:pPr>
      <w:r>
        <w:rPr>
          <w:sz w:val="40"/>
        </w:rPr>
        <w:t>苏晶教授朗诵了苏轼作品《寒食帖》 。 </w:t>
      </w:r>
    </w:p>
    <w:p w14:paraId="307CC481">
      <w:pPr>
        <w:ind w:firstLine="420"/>
      </w:pPr>
      <w:r>
        <w:rPr>
          <w:sz w:val="40"/>
        </w:rPr>
        <w:t>张建生教授高歌一曲《我和我的祖国》。 </w:t>
      </w:r>
    </w:p>
    <w:p w14:paraId="1A83FAE7">
      <w:pPr>
        <w:ind w:firstLine="420"/>
      </w:pPr>
      <w:r>
        <w:rPr>
          <w:sz w:val="40"/>
        </w:rPr>
        <w:t>艾伦、TRACY、曼曼 和各位中医师共同朗诵了《黄帝内经》和《大医精诚》片段。</w:t>
      </w:r>
    </w:p>
    <w:p w14:paraId="68A68354">
      <w:pPr>
        <w:ind w:firstLine="420"/>
      </w:pPr>
      <w:r>
        <w:rPr>
          <w:sz w:val="40"/>
        </w:rPr>
        <w:t>整个论坛在马姐指挥的大合唱《难忘今宵》之中拉上帷幕。</w:t>
      </w:r>
    </w:p>
    <w:p w14:paraId="0686B437">
      <w:pPr>
        <w:ind w:firstLine="420"/>
      </w:pPr>
      <w:r>
        <w:rPr>
          <w:sz w:val="40"/>
        </w:rPr>
        <w:t>此次论坛的成功举办，不仅为中医药的推广和普及搭建了一个重要平台，也为中医在全球范围内的进一步发展奠定了坚实的基础。正如曹宝琪主席所言，让我们携手并肩，共同推动中医的繁荣与进步，让这一伟大的医学遗产造福更多族群。</w:t>
      </w:r>
    </w:p>
    <w:p w14:paraId="64315AAD">
      <w:pPr>
        <w:ind w:firstLine="420"/>
      </w:pPr>
      <w:r>
        <w:rPr>
          <w:sz w:val="40"/>
        </w:rPr>
        <w:t>（图片提供：贺弟、任京生、索尼娅、梁海青、老马）</w:t>
      </w:r>
    </w:p>
    <w:p w14:paraId="1337AAA3">
      <w:pPr>
        <w:jc w:val="both"/>
      </w:pPr>
      <w:r>
        <w:rPr>
          <w:b/>
          <w:color w:val="DF361E"/>
          <w:sz w:val="48"/>
        </w:rPr>
        <w:t>（九）“第二届国际中医养生大会”暨“2024世界头针年会”（海南）</w:t>
      </w:r>
    </w:p>
    <w:p w14:paraId="08C9E6DA">
      <w:pPr>
        <w:ind w:firstLine="420"/>
      </w:pPr>
      <w:r>
        <w:rPr>
          <w:sz w:val="40"/>
        </w:rPr>
        <w:t>2024年11月23日上午，“第二届国际中医养生大会”暨“2024世界头针年会”在海口南国威尼斯城温德姆花园酒店盛大开幕。此次大会汇聚了来自世界各地的近百位中医名家，共同见证这场中医养生与头针医学的学术盛宴。</w:t>
      </w:r>
    </w:p>
    <w:p w14:paraId="6953586D">
      <w:pPr>
        <w:ind w:firstLine="420"/>
      </w:pPr>
      <w:r>
        <w:rPr>
          <w:sz w:val="40"/>
        </w:rPr>
        <w:t>本次大会由海南省文化交流促进会、海南省国际文化交流中心、加拿大中医针灸联盟、欧美影视协会、北京世针联焦氏头针研究院指导；国际中医养生大会理事会、焦顺发头针研究中心、世界华人周刊、南海出版公司、新媒体国际合作组织、中荷文化艺术交流协会联合主办；内蒙古国际文化交流中心等单位支持；三亚市国际文化交流中心、海南盛盈科技集团有限公司等单位协办；海南科发集团有限公司、南海出版公司高等教育出版中心、世界华人周刊出版影视集团等单位承办。</w:t>
      </w:r>
    </w:p>
    <w:p w14:paraId="4FD37596">
      <w:pPr>
        <w:ind w:firstLine="420"/>
      </w:pPr>
      <w:r>
        <w:rPr>
          <w:sz w:val="40"/>
        </w:rPr>
        <w:t>开幕式上，海南省国际文化交流中心李庚俊主任首先发表致辞。他强调海南作为中国对外开放的重要窗口，正致力于打造一个集科技、文化、旅游于一体的国际交流平台，海内外中医师们的智慧与经验将为海南的科技文化事业注入新的活力，共同推动中医养生文化的国际传播与创新发展。</w:t>
      </w:r>
    </w:p>
    <w:p w14:paraId="507AA44D">
      <w:pPr>
        <w:ind w:firstLine="420"/>
      </w:pPr>
      <w:r>
        <w:rPr>
          <w:sz w:val="40"/>
        </w:rPr>
        <w:t>随后，来自世界各地的中医专家们围绕头针医学的创新研究、临床应用经验、与现代医学的结合以及在中医养生中的独特作用等多个方面展开深入研讨，分享各自的研究成果和实践经验。</w:t>
      </w:r>
    </w:p>
    <w:p w14:paraId="64B11781">
      <w:pPr>
        <w:ind w:firstLine="420"/>
      </w:pPr>
      <w:r>
        <w:rPr>
          <w:sz w:val="40"/>
        </w:rPr>
        <w:t>在主题分享环节，焦顺发先生分享了《焦氏头针50年发展历程回顾》；</w:t>
      </w:r>
    </w:p>
    <w:p w14:paraId="76D666F3">
      <w:pPr>
        <w:ind w:firstLine="420"/>
      </w:pPr>
      <w:r>
        <w:rPr>
          <w:sz w:val="40"/>
        </w:rPr>
        <w:t>丁玉球先生分享了《开创现代生物中药饮片新纪元》；</w:t>
      </w:r>
    </w:p>
    <w:p w14:paraId="53F282A6">
      <w:pPr>
        <w:ind w:firstLine="420"/>
      </w:pPr>
      <w:r>
        <w:rPr>
          <w:sz w:val="40"/>
        </w:rPr>
        <w:t>焦黎明老师分享了《焦氏头针临床应用新突破》；</w:t>
      </w:r>
    </w:p>
    <w:p w14:paraId="7C017ACD">
      <w:pPr>
        <w:ind w:firstLine="420"/>
      </w:pPr>
      <w:r>
        <w:rPr>
          <w:sz w:val="40"/>
        </w:rPr>
        <w:t>周礼伯先生分享了《多病多因齐治理论在临床上的应用》等。</w:t>
      </w:r>
    </w:p>
    <w:p w14:paraId="6405416A">
      <w:pPr>
        <w:ind w:firstLine="420"/>
        <w:jc w:val="both"/>
      </w:pPr>
      <w:r>
        <w:rPr>
          <w:sz w:val="40"/>
        </w:rPr>
        <w:t>此次大会的举办，不仅为头针医学的发展提供了一个广阔的交流平台，也为中医养生文化在全球范围内的传播开辟了新的渠道。通过各国专家学者的共同努力，头针医学的特色优势将得到更好的传承和发扬。同时，大会也将进一步提升海南在国际中医领域的知名度和影响力，推动海南自由贸易港建设在医疗健康产业方面的国际化发展进程。</w:t>
      </w:r>
    </w:p>
    <w:p w14:paraId="5E708AA2">
      <w:pPr>
        <w:jc w:val="both"/>
      </w:pPr>
      <w:r>
        <w:rPr>
          <w:b/>
          <w:color w:val="DF361E"/>
          <w:sz w:val="48"/>
        </w:rPr>
        <w:t>（十）第二届国医名家研讨会（海南）</w:t>
      </w:r>
    </w:p>
    <w:p w14:paraId="2A9B407F">
      <w:pPr>
        <w:ind w:firstLine="420"/>
      </w:pPr>
      <w:r>
        <w:rPr>
          <w:b/>
          <w:color w:val="DF361E"/>
          <w:sz w:val="48"/>
        </w:rPr>
        <w:t>第二届国医名家研讨会在海南举行  海内外专家共商中医药现代</w:t>
      </w:r>
    </w:p>
    <w:p w14:paraId="41BC427A">
      <w:pPr>
        <w:ind w:firstLine="420"/>
      </w:pPr>
      <w:r>
        <w:rPr>
          <w:sz w:val="40"/>
        </w:rPr>
        <w:t>中新网海南新闻4月19日电 (韩国豪)第二届国医名家研讨会19日在海口开幕。来自海内外的中医药领域专家学者齐聚椰城，围绕中医药传承创新、现代化发展等议题展开深入研讨。</w:t>
      </w:r>
    </w:p>
    <w:p w14:paraId="5970CAEA">
      <w:pPr>
        <w:ind w:firstLine="420"/>
      </w:pPr>
      <w:r>
        <w:rPr>
          <w:sz w:val="40"/>
        </w:rPr>
        <w:t>本次研讨会由海南省文化交流促进会、海南省国际文化交流中心、世界华人周刊和国际中医养生大会理事会联合主办。</w:t>
      </w:r>
    </w:p>
    <w:p w14:paraId="3F1F90FD">
      <w:pPr>
        <w:ind w:firstLine="420"/>
      </w:pPr>
      <w:r>
        <w:rPr>
          <w:sz w:val="40"/>
        </w:rPr>
        <w:t>海南省国际文化交流中心主任李庚俊在开幕式上致辞表示，中医药凝聚着中华民族数千年的智慧结晶，是中华文明的瑰宝。海南作为中医药资源富集地区，具有独特的发展优势，期待通过此次研讨会推动中医药与现代科学深度融合，为中医药现代化、国际化发展注入新动能。</w:t>
      </w:r>
    </w:p>
    <w:p w14:paraId="32C5E3A6">
      <w:pPr>
        <w:ind w:firstLine="420"/>
      </w:pPr>
      <w:r>
        <w:rPr>
          <w:sz w:val="40"/>
        </w:rPr>
        <w:t>在为期一天的会议中，与会者就中西医结合治疗糖尿病、中医药抗癌机理、心脑血管疾病防治等前沿课题展开深入交流。多位专家表示，中医药在防治重大疾病方面具有独特优势，需要通过现代科技手段进一步发掘其科学内涵。</w:t>
      </w:r>
    </w:p>
    <w:p w14:paraId="177780D1">
      <w:pPr>
        <w:ind w:firstLine="420"/>
      </w:pPr>
      <w:r>
        <w:rPr>
          <w:sz w:val="40"/>
        </w:rPr>
        <w:t>海南省文化交流促进会海外理事张辉介绍，近年来海外中医药发展取得积极进展，人才培养、国际协作等方面成效显著。下一步将加强海内外中医药界的交流合作，计划明年组织中医名家开展国内巡讲活动，推动中医药国际化进程。</w:t>
      </w:r>
    </w:p>
    <w:p w14:paraId="4B96FC4A">
      <w:pPr>
        <w:ind w:firstLine="420"/>
      </w:pPr>
      <w:r>
        <w:rPr>
          <w:sz w:val="40"/>
        </w:rPr>
        <w:t>与会专家认为，推动中医药高质量发展需要加强国际协作、深化科研创新、拓宽传播渠道，让这一传统医学在现代社会焕发新的生机与活力。</w:t>
      </w:r>
    </w:p>
    <w:p w14:paraId="7C495585">
      <w:pPr>
        <w:ind w:firstLine="420"/>
        <w:jc w:val="both"/>
      </w:pPr>
      <w:r>
        <w:rPr>
          <w:sz w:val="40"/>
        </w:rPr>
        <w:t>责任编辑：王晓东</w:t>
      </w:r>
    </w:p>
    <w:p w14:paraId="2AF45F40">
      <w:pPr>
        <w:ind w:firstLine="420"/>
      </w:pPr>
      <w:r>
        <w:rPr>
          <w:b/>
          <w:color w:val="DF361E"/>
          <w:sz w:val="48"/>
        </w:rPr>
        <w:t>四、长效传播工作</w:t>
      </w:r>
    </w:p>
    <w:p w14:paraId="0AD78928">
      <w:pPr>
        <w:ind w:firstLine="420"/>
        <w:jc w:val="both"/>
      </w:pPr>
      <w:r>
        <w:rPr>
          <w:sz w:val="40"/>
        </w:rPr>
        <w:t>除此之外，理事会持续开展长效传播与行业赋能工作。一方面，协同海内外学术平台整理出版海外中医临床病案，支持《海外国医》等中医药专业刊物的编辑出版，记录海外中医发展史料，推介海外国医名家成果，为海外中医人才提供宝贵的学术发表与经验交流阵地。另一方面，联动加拿大本地华人社团与医疗机构，持续组织小型学术沙龙、公益健康讲座、中医功法普及推广等常态化活动，推动太极、八段锦等传统导引养生功法在海外社区广泛普及。</w:t>
      </w:r>
    </w:p>
    <w:p w14:paraId="558AEE4E">
      <w:pPr>
        <w:ind w:firstLine="420"/>
      </w:pPr>
      <w:r>
        <w:rPr>
          <w:b/>
          <w:color w:val="DF361E"/>
          <w:sz w:val="48"/>
        </w:rPr>
        <w:t>五、行业评价体系建设</w:t>
      </w:r>
    </w:p>
    <w:p w14:paraId="133236C6">
      <w:pPr>
        <w:ind w:firstLine="420"/>
        <w:jc w:val="both"/>
      </w:pPr>
      <w:r>
        <w:rPr>
          <w:sz w:val="40"/>
        </w:rPr>
        <w:t>值得一提的是，在推动海外中医药发展的宏大进程中，理事会及其背后的行业力量还致力于解决海外中医群体的切身痛点。</w:t>
      </w:r>
    </w:p>
    <w:p w14:paraId="43D890D3">
      <w:pPr>
        <w:ind w:firstLine="420"/>
        <w:jc w:val="both"/>
      </w:pPr>
      <w:r>
        <w:rPr>
          <w:sz w:val="40"/>
        </w:rPr>
        <w:t>2024年3月，针对海外中医师长期缺乏统一组织机构承担职业资格认定、专业进修、职称评定和执业维权等职能的现状，理事会积极协同相关力量，牵头发起成立海外国医大师、名家评审委员会，并在第96个“中国国医节”之际，正式公布了首届“海外国医大师”与“海外国医名家”当选名单。这一举措不仅填补了海外中医行业评价体系的空白，更为广大海外中医师提供了坚实的执业后盾。</w:t>
      </w:r>
    </w:p>
    <w:p w14:paraId="66C2E1CC">
      <w:pPr>
        <w:ind w:firstLine="420"/>
        <w:jc w:val="both"/>
      </w:pPr>
      <w:r>
        <w:rPr>
          <w:sz w:val="40"/>
        </w:rPr>
        <w:t>2025年8月，经过1个月的公示后，海外国医大师、名家评审委员会公布了“第二届海外国医大师、海外国医名家”入选名单。</w:t>
      </w:r>
    </w:p>
    <w:p w14:paraId="40410353">
      <w:pPr>
        <w:ind w:firstLine="420"/>
      </w:pPr>
      <w:r>
        <w:rPr>
          <w:b/>
          <w:color w:val="DF361E"/>
          <w:sz w:val="48"/>
        </w:rPr>
        <w:t>六、总结</w:t>
      </w:r>
    </w:p>
    <w:p w14:paraId="282E9B47">
      <w:pPr>
        <w:ind w:firstLine="420"/>
        <w:jc w:val="both"/>
      </w:pPr>
      <w:r>
        <w:rPr>
          <w:sz w:val="40"/>
        </w:rPr>
        <w:t>作为加拿大注册的民间国际中医药组织，理事会始终不以商业盈利为首要目标。多年来，理事会持续搭建跨国沟通纽带，推动中医养生文化走出国门，促进传统医学在海外规范化发展，助力中医药融入全球健康治理，为中加中医药文化交流、海外华人医疗公益事业发挥了不可替代的积极作用。</w:t>
      </w:r>
    </w:p>
    <w:p w14:paraId="64B4F095">
      <w:pPr>
        <w:ind w:firstLine="420"/>
      </w:pPr>
      <w:r>
        <w:rPr>
          <w:b/>
          <w:color w:val="DF361E"/>
          <w:sz w:val="48"/>
        </w:rPr>
        <w:t>七、理事会现任主席焦顺发简介</w:t>
      </w:r>
    </w:p>
    <w:p w14:paraId="09546362">
      <w:pPr>
        <w:ind w:firstLine="420"/>
      </w:pPr>
      <w:r>
        <w:rPr>
          <w:sz w:val="40"/>
        </w:rPr>
        <w:t>匠心铸针道！焦顺发，“头针”的创始人和奠基者</w:t>
      </w:r>
    </w:p>
    <w:p w14:paraId="49B186EB">
      <w:pPr>
        <w:ind w:firstLine="420"/>
      </w:pPr>
      <w:r>
        <w:rPr>
          <w:sz w:val="40"/>
        </w:rPr>
        <w:t>短短几秒钟，偏瘫病人就能够活动原本僵硬的肢体，坐轮椅的人就能站起身走路。一种区别于一般针灸术的“头针”针刺术，在病人身上呈现的神奇效果，令人叹为观止。有人称之为“天下第一针”、“神针”、“针王”，其实，焦顺发教授懂得大家惊奇的背后，是传统中医精华的妙用，是真正管好头脑部位这个总枢纽使然。</w:t>
      </w:r>
    </w:p>
    <w:p w14:paraId="0758F282">
      <w:pPr>
        <w:ind w:firstLine="420"/>
      </w:pPr>
      <w:r>
        <w:rPr>
          <w:sz w:val="40"/>
        </w:rPr>
        <w:t>焦顺发，“头针”的创始人和奠基者，北京世针联焦氏针灸研究院院长、教授。担职世界针灸学会联合会高级顾问、中国针灸学会常务理事、神奇针道研究院院长等职。</w:t>
      </w:r>
    </w:p>
    <w:p w14:paraId="19AB39FA">
      <w:pPr>
        <w:ind w:firstLine="420"/>
      </w:pPr>
      <w:r>
        <w:rPr>
          <w:b/>
          <w:color w:val="DF361E"/>
          <w:sz w:val="48"/>
        </w:rPr>
        <w:t>“头针疗效征服了我”</w:t>
      </w:r>
    </w:p>
    <w:p w14:paraId="4A0B24A0">
      <w:pPr>
        <w:ind w:firstLine="420"/>
      </w:pPr>
      <w:r>
        <w:rPr>
          <w:sz w:val="40"/>
        </w:rPr>
        <w:t>1956年，焦顺发考上了县医院医训班，开始了学医之路。11966年，在县级医院工作的焦顺发由于神经外科手术开展得红火，求医问诊者络绎不绝，他反而在动荡中成了“革命的对象”，下放农村“劳动改造”。</w:t>
      </w:r>
    </w:p>
    <w:p w14:paraId="1D4FBDAA">
      <w:pPr>
        <w:ind w:firstLine="420"/>
      </w:pPr>
      <w:r>
        <w:rPr>
          <w:sz w:val="40"/>
        </w:rPr>
        <w:t>白天劳动改造，晚上偷偷看书——《内经》、《针灸甲乙经》、《难经》、《针灸大成》。一个科研课题形成了：针灸的募穴如何运用在神经内科疾病中。十二脏腑各有一个募穴，它们是治疗相应脏腑疾病的要穴。焦顺发教授研究证明，每个募穴又恰恰分布在该脏腑邻近部位。如胃的募穴是中脘，它在胃的最近体表部位；大肠的募穴是天枢，与大肠位置相对应；心包、脾、肾等募穴也大都如此。焦顺发想，既然这样，那么脑部发生病变，据募穴分布规律是否也应在邻近部位——头皮部寻找呢?每个区域管理相应的生理机能，是不是头皮与大脑皮层之间也存在一种联系呢?</w:t>
      </w:r>
    </w:p>
    <w:p w14:paraId="6F997A43">
      <w:pPr>
        <w:ind w:firstLine="420"/>
      </w:pPr>
      <w:r>
        <w:rPr>
          <w:sz w:val="40"/>
        </w:rPr>
        <w:t>古人没有这方面的经验，现代医学也无法解答这一问题。看来，只有通过亲身实践，才能蹚出一条路了。焦顺发多次面对镜子，把一根根银针扎进头皮，体会针感，摸索进针深度和危险性，并同时对张大娘的病进行施治，奇迹终于出现了，他治好了患病多年的张大娘。</w:t>
      </w:r>
    </w:p>
    <w:p w14:paraId="3AEF01B8">
      <w:pPr>
        <w:ind w:firstLine="420"/>
      </w:pPr>
      <w:r>
        <w:rPr>
          <w:sz w:val="40"/>
        </w:rPr>
        <w:t>过去对针刺看病不大相信的焦顺发，通过实践疗效真正地信服了，针刺能治病，而且疗效非同寻常。</w:t>
      </w:r>
    </w:p>
    <w:p w14:paraId="11D60062">
      <w:pPr>
        <w:ind w:firstLine="420"/>
      </w:pPr>
      <w:r>
        <w:rPr>
          <w:sz w:val="40"/>
        </w:rPr>
        <w:t>实践，总结，提高；再实践，再总结，再提高。焦顺发头针治疗脑血栓、脑溢血、颅脑损伤等20多种疾病的疗效，被患者神话般地传开了，1971年省卫生厅与国家卫生部派人来考察了解，肯定了焦顺发的头针。</w:t>
      </w:r>
    </w:p>
    <w:p w14:paraId="59C2FC2E">
      <w:pPr>
        <w:ind w:firstLine="420"/>
      </w:pPr>
      <w:r>
        <w:rPr>
          <w:sz w:val="40"/>
        </w:rPr>
        <w:t>1971年，凝结着焦顺发心血与智慧的“头针”正式对外公布，引起了国内医学界的轰动。由于头针对脑源性疾病有独特疗效，迅速传遍国内外。1982年，世界卫生组织承认头针是中国发明的，要求在世界医学领域推广应用。这一针，刺通了世界医学组织的经络。</w:t>
      </w:r>
    </w:p>
    <w:p w14:paraId="65DC306C">
      <w:pPr>
        <w:ind w:firstLine="420"/>
      </w:pPr>
      <w:r>
        <w:rPr>
          <w:b/>
          <w:color w:val="DF361E"/>
          <w:sz w:val="48"/>
        </w:rPr>
        <w:t>“针”对疾病  神奇毕现</w:t>
      </w:r>
    </w:p>
    <w:p w14:paraId="08DD6CB5">
      <w:pPr>
        <w:ind w:firstLine="420"/>
      </w:pPr>
      <w:r>
        <w:rPr>
          <w:sz w:val="40"/>
        </w:rPr>
        <w:t>科学的诞生岂是一朝一夕之功，但焦顺发每一步都走得坚定、从容。</w:t>
      </w:r>
    </w:p>
    <w:p w14:paraId="5B5A694C">
      <w:pPr>
        <w:ind w:firstLine="420"/>
      </w:pPr>
      <w:r>
        <w:rPr>
          <w:sz w:val="40"/>
        </w:rPr>
        <w:t>焦顺发独创的“头针”，是在头部特定的刺激区运用针刺治病的一种方法。它是在继承中国古代针刺治疗脑病独特理论及实践经验基础上，结合西医学大脑皮层功能定位等知识，通过反复研究及临床验证总结出来的。头针创造性地在头部设定了十六个刺激区，分别为运动区、感觉区、舞蹈震颤控制区、血管舒缩区、晕听区、言语二区、言语三区、运用区、足运感区、视区、平衡区、胃区、肝胆区、胸腔区、生殖区和肠区。针刺这些区域，对于脑源性疾病引起的症状和体症能收到明显效果。焦顺发还将其头针成功地应用于外科手术麻醉。并系统总结出进针快，捻针快，起针快的“三快针刺术”。</w:t>
      </w:r>
    </w:p>
    <w:p w14:paraId="69AECDBC">
      <w:pPr>
        <w:ind w:firstLine="420"/>
      </w:pPr>
      <w:r>
        <w:rPr>
          <w:sz w:val="40"/>
        </w:rPr>
        <w:t>焦顺发创始头针后，即开始了对针灸原理的探索，由此引申对中医核心理论经脉学说的研究。他认为，针刺治病起主要作用的是中枢和周围神经。穴位是针刺周围神经的最佳进针点；针刺穴位治疗全身多种疾病的经验，主要是在脊神经节段性支配的范围或邻近节段范围内选穴治疗。</w:t>
      </w:r>
    </w:p>
    <w:p w14:paraId="3E1D2645">
      <w:pPr>
        <w:ind w:firstLine="420"/>
      </w:pPr>
      <w:r>
        <w:rPr>
          <w:sz w:val="40"/>
        </w:rPr>
        <w:t>其实，早在2500年前，中国医学家，对人体神经系统的认识和论述，已大大超出了沿躯肢纵轴循行的带状感传，神经系统的大体结构已基本清楚。如“脑为髓之海”（《灵枢·海论篇》）、“上循背里，为经络之海”（《灵枢·五音五味篇》）督脉等论述证明脊髓是经络之髓、经络之海、经络之督??知道脊髓是人体经脉的核心部分，出入脊髓的当然是躯肢经脉，而绝对不会只有沿躯肢纵轴循行的带状感传汇入脊髓。</w:t>
      </w:r>
    </w:p>
    <w:p w14:paraId="4079C85D">
      <w:pPr>
        <w:ind w:firstLine="420"/>
      </w:pPr>
      <w:r>
        <w:rPr>
          <w:sz w:val="40"/>
        </w:rPr>
        <w:t>现代医学知识可知，与脊髓相连的是周围神经。证明古人描述的经脉，就是人体的神经系统。</w:t>
      </w:r>
    </w:p>
    <w:p w14:paraId="1FEB50C9">
      <w:pPr>
        <w:ind w:firstLine="420"/>
      </w:pPr>
      <w:r>
        <w:rPr>
          <w:sz w:val="40"/>
        </w:rPr>
        <w:t>再者，在针刺治病的临床实践中，也明确要求刺躯肢神经，而不是要出现沿躯肢纵轴循行的带状感传。如“刺之而气不至，无问其数；刺之而气至，乃取之，无复针。”“刺之要，气至而有效??”（《灵枢·九针十二原》）。上述两段经文，显然不是要求出现沿躯肢纵轴循行的带状感传，而是刺躯肢神经。因带状感传仅有约5%的人出现，而气至是要求针针出现。现在医学知识可知，只有将针刺在比较大的神经分支上，病人才会出现酸、麻、胀、抽等感觉和反应，医生持针的手才会有沉、涩、紧等感觉。如果没有刺中神经支，就不会出现明显的气至现象。</w:t>
      </w:r>
    </w:p>
    <w:p w14:paraId="0350A145">
      <w:pPr>
        <w:ind w:firstLine="420"/>
      </w:pPr>
      <w:r>
        <w:rPr>
          <w:sz w:val="40"/>
        </w:rPr>
        <w:t>焦顺发在《针灸原理与临床实践》一书的菲页写到：“在医学中有个奇迹。这个奇迹就是中国的针刺治病。它的起源之早，理论之科学，方法之绝妙，疗效之独特，经验之丰富，持续之久，皆是如此。”这段话，就是他对中国针刺治病研究的最大成果和深刻体会。正是这样的信念，支持他历时二十五载，系统整理总结，完成50万字的《针刺治病》。</w:t>
      </w:r>
    </w:p>
    <w:p w14:paraId="281119A1">
      <w:pPr>
        <w:ind w:firstLine="420"/>
      </w:pPr>
      <w:r>
        <w:rPr>
          <w:b/>
          <w:color w:val="DF361E"/>
          <w:sz w:val="48"/>
        </w:rPr>
        <w:t>东方神针  独领风骚</w:t>
      </w:r>
    </w:p>
    <w:p w14:paraId="3BD48AC5">
      <w:pPr>
        <w:ind w:firstLine="420"/>
      </w:pPr>
      <w:r>
        <w:rPr>
          <w:sz w:val="40"/>
        </w:rPr>
        <w:t>在焦顺发教授的研究院，记者看到了一段焦教授为一个美国老太太看病的视频。这个老太太80岁了，心脏做过4次手术，因脑出血导致左侧身体偏瘫8年。她坐在轮椅上，左胳膊举不过头顶。焦顺发教授一边和她交流，一边开始给她进行头部针刺。留针10分钟。再看老太太，提示她把胳膊抬起来试试，哇，她竟然能够将左手举过头顶了，老太太高兴得鼓起掌来。随后，她的脚腕也会动了。困扰老太太8年之久的偏瘫，就这样出现了重大转机。</w:t>
      </w:r>
    </w:p>
    <w:p w14:paraId="51501ADF">
      <w:pPr>
        <w:ind w:firstLine="420"/>
      </w:pPr>
      <w:r>
        <w:rPr>
          <w:sz w:val="40"/>
        </w:rPr>
        <w:t>另位美国女士，因被前夫打伤头部，昏迷三天后经抢救苏醒过来。谁知，醒来后的她已记不起过去的事情，她失忆了！先后在美国治疗22年都没有治好。焦顺发教授接诊她后，先后为她进行了7次“头针”，从最开始记不起昨天发生的事情，到浇花后知道要关水管，睡觉知道关灯，她的康复速度很快。7次扎针，她的记忆功能全部恢复了。之后，治疗巩固疗效、随访3个月，皆没有出现问题。康复后的她在一家律师事务所找到了一份工作。面对东方医学的神奇，她感激不已，表示是焦教授给了她第二次生命。</w:t>
      </w:r>
    </w:p>
    <w:p w14:paraId="090FC3F3">
      <w:pPr>
        <w:ind w:firstLine="420"/>
      </w:pPr>
      <w:r>
        <w:rPr>
          <w:sz w:val="40"/>
        </w:rPr>
        <w:t>患者林某，因全身骨头疼痛被轮椅推进医院针灸室。焦顺发教授在其头部扎下两根小银针，5秒钟后，不仅不再疼痛，而且自己能站起来行步了，在场的医护人员和病友高兴地为他鼓掌、跳跃。</w:t>
      </w:r>
    </w:p>
    <w:p w14:paraId="6C9B485F">
      <w:pPr>
        <w:ind w:firstLine="420"/>
      </w:pPr>
      <w:r>
        <w:rPr>
          <w:sz w:val="40"/>
        </w:rPr>
        <w:t>57岁的刘女士，右侧偏瘫1年半。病史：1977年2月2日晨起后，发现右上肢不能动，下肢因力弱不能行走，当时有短暂昏迷。后经中西医治疗右侧偏瘫逐渐好转，但仍未痊愈，于1978年9月4日找到焦顺发教授就诊，经查体为神志清楚，说话欠灵活。右鼻唇沟浅，伸舌微偏右。右上肢力弱，右手握力8kg（左手握力20kg）。右手能屈正常，伸160°，手指不能分开，右拇、食指捏合困难，因此持笔不稳，写字时手不由自己支配。右下肢力弱，扶拐前行时偏瘫步态明显。诊断为脑血栓形成后遗右侧不全偏瘫。焦教授为她第一次施针后，她右手能伸展正常。第二次针后，手指能分开。右下肢有力，能独步行走100米。第六次针后，坐在小凳上能自己起来。第八次针后，右手伸屈、五指分开等动作有力、灵活、右手握力13kg，右手持笔有力，而且写字较前好转。</w:t>
      </w:r>
    </w:p>
    <w:p w14:paraId="356DEF38">
      <w:pPr>
        <w:ind w:firstLine="420"/>
        <w:rPr>
          <w:sz w:val="40"/>
        </w:rPr>
      </w:pPr>
      <w:r>
        <w:rPr>
          <w:sz w:val="40"/>
        </w:rPr>
        <w:t>吉先生68岁，患右侧肺癌两年，持续用药物等治疗。近半个月来出现右肩臂、右颈部严重疼痛。在静坐、睡觉、抬臂、转头均疼痛，曾服用中西药均止不住痛。他找到焦顺发教授求诊后，焦教授发现他右胸前、背后贴满了膏药，咳嗽时胸痛，抬右臂、转头均疼痛明显，右肩及颈后多处压痛。经诊断为肺癌（右）晚期引起的疼痛。焦教授对他施针，一分钟后，病人感到右肩臂、右颈部痛消失了。此后经过几次针治，抬臂、转头疼痛感都消失了。为表感激之情，他给焦教授写来了一封情真意切的感谢信。</w:t>
      </w:r>
    </w:p>
    <w:p w14:paraId="426074A1">
      <w:pPr>
        <w:ind w:firstLine="420"/>
        <w:rPr>
          <w:sz w:val="40"/>
        </w:rPr>
      </w:pPr>
    </w:p>
    <w:p w14:paraId="563D124D">
      <w:pPr>
        <w:ind w:firstLine="420"/>
        <w:rPr>
          <w:sz w:val="40"/>
        </w:rPr>
      </w:pPr>
      <w:r>
        <w:rPr>
          <w:rFonts w:hint="eastAsia"/>
          <w:sz w:val="40"/>
          <w:lang w:val="en-US" w:eastAsia="zh-CN"/>
        </w:rPr>
        <w:t xml:space="preserve">            </w:t>
      </w:r>
      <w:r>
        <w:rPr>
          <w:sz w:val="40"/>
        </w:rPr>
        <w:t>国际中医养生大会理事会（CCCM）</w:t>
      </w:r>
    </w:p>
    <w:p w14:paraId="10BA7DA5">
      <w:pPr>
        <w:ind w:firstLine="420"/>
        <w:rPr>
          <w:rFonts w:hint="default" w:eastAsia="宋体"/>
          <w:sz w:val="40"/>
          <w:lang w:val="en-US" w:eastAsia="zh-CN"/>
        </w:rPr>
      </w:pPr>
      <w:r>
        <w:rPr>
          <w:rFonts w:hint="eastAsia"/>
          <w:sz w:val="40"/>
          <w:lang w:val="en-US" w:eastAsia="zh-CN"/>
        </w:rPr>
        <w:t xml:space="preserve">                      </w:t>
      </w:r>
      <w:bookmarkStart w:id="0" w:name="_GoBack"/>
      <w:bookmarkEnd w:id="0"/>
      <w:r>
        <w:rPr>
          <w:rFonts w:hint="eastAsia"/>
          <w:sz w:val="40"/>
          <w:lang w:val="en-US" w:eastAsia="zh-CN"/>
        </w:rPr>
        <w:t xml:space="preserve"> 2026年8月26日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o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ozuka Mincho Pro R">
    <w:panose1 w:val="02020400000000000000"/>
    <w:charset w:val="80"/>
    <w:family w:val="auto"/>
    <w:pitch w:val="default"/>
    <w:sig w:usb0="E00002FF" w:usb1="6AC7FCFF" w:usb2="00000012" w:usb3="00000000" w:csb0="00020005"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67575C"/>
    <w:rsid w:val="58C418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36"/>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29108</Words>
  <Characters>30299</Characters>
  <Lines>0</Lines>
  <Paragraphs>0</Paragraphs>
  <TotalTime>37</TotalTime>
  <ScaleCrop>false</ScaleCrop>
  <LinksUpToDate>false</LinksUpToDate>
  <CharactersWithSpaces>30703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魏来已来</cp:lastModifiedBy>
  <dcterms:modified xsi:type="dcterms:W3CDTF">2026-08-26T01:47:30Z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eyJoZGlkIjoiM2FiZDIzMjBhYjY3YjcwYmIxYWI1NjM4YzVmYjEyMDMiLCJ1c2VySWQiOiIxNjQ0ODQ1OTA5In0=</vt:lpwstr>
  </property>
  <property fmtid="{D5CDD505-2E9C-101B-9397-08002B2CF9AE}" pid="3" name="KSOProductBuildVer">
    <vt:lpwstr>2052-12.1.0.28043</vt:lpwstr>
  </property>
  <property fmtid="{D5CDD505-2E9C-101B-9397-08002B2CF9AE}" pid="4" name="ICV">
    <vt:lpwstr>D41219365A524F8F8E3E2924B30B5328_12</vt:lpwstr>
  </property>
</Properties>
</file>